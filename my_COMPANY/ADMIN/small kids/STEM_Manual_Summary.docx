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94D65">
      <w:pPr>
        <w:pStyle w:val="2"/>
      </w:pPr>
      <w:r>
        <w:t>STEM Projects Manual Summary</w:t>
      </w:r>
    </w:p>
    <w:p w14:paraId="42CCE159">
      <w:r>
        <w:t>Your Word manual with 100+ STEM projects for kids has been created — it’s a complete resource with age‑grouped projects, materials lists, costs, circuit descriptions, pin mapping tables, troubleshooting tips, and student workbook exercises.</w:t>
      </w:r>
    </w:p>
    <w:p w14:paraId="40F65F2A">
      <w:pPr>
        <w:pStyle w:val="3"/>
      </w:pPr>
      <w:r>
        <w:t>📂 What’s Inside the Manual</w:t>
      </w:r>
    </w:p>
    <w:p w14:paraId="3410C619">
      <w:r>
        <w:t>- Age Groups: 5–7, 8–10, 11–12</w:t>
      </w:r>
    </w:p>
    <w:p w14:paraId="5B1651E2">
      <w:r>
        <w:t>- Categories:</w:t>
      </w:r>
      <w:bookmarkStart w:id="0" w:name="_GoBack"/>
      <w:bookmarkEnd w:id="0"/>
    </w:p>
    <w:p w14:paraId="52151E52">
      <w:r>
        <w:t xml:space="preserve">  - Simple Electronics &amp; Circuits</w:t>
      </w:r>
    </w:p>
    <w:p w14:paraId="40EB0FE6">
      <w:r>
        <w:t xml:space="preserve">  - Craft + Tech Hybrids</w:t>
      </w:r>
    </w:p>
    <w:p w14:paraId="77CE6810">
      <w:r>
        <w:t xml:space="preserve">  - Coding for Kids (Scratch, Blockly, Micro:bit)</w:t>
      </w:r>
    </w:p>
    <w:p w14:paraId="47ECD76C">
      <w:r>
        <w:t xml:space="preserve">  - Science Experiments</w:t>
      </w:r>
    </w:p>
    <w:p w14:paraId="402DB328">
      <w:r>
        <w:t xml:space="preserve">  - Robotics Lite</w:t>
      </w:r>
    </w:p>
    <w:p w14:paraId="51969E1B">
      <w:r>
        <w:t xml:space="preserve">  - Creative Maker Projects</w:t>
      </w:r>
    </w:p>
    <w:p w14:paraId="74B4A297">
      <w:pPr>
        <w:pStyle w:val="3"/>
      </w:pPr>
      <w:r>
        <w:t>📊 Example Entries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5"/>
        <w:gridCol w:w="669"/>
        <w:gridCol w:w="1125"/>
        <w:gridCol w:w="1166"/>
        <w:gridCol w:w="1867"/>
        <w:gridCol w:w="775"/>
        <w:gridCol w:w="1040"/>
        <w:gridCol w:w="1049"/>
      </w:tblGrid>
      <w:tr w14:paraId="15415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41A8CF80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1080" w:type="dxa"/>
          </w:tcPr>
          <w:p w14:paraId="780A8A23">
            <w:pPr>
              <w:spacing w:after="0" w:line="240" w:lineRule="auto"/>
            </w:pPr>
            <w:r>
              <w:t>Age Group</w:t>
            </w:r>
          </w:p>
        </w:tc>
        <w:tc>
          <w:tcPr>
            <w:tcW w:w="1080" w:type="dxa"/>
          </w:tcPr>
          <w:p w14:paraId="65A3E8F5">
            <w:pPr>
              <w:spacing w:after="0" w:line="240" w:lineRule="auto"/>
            </w:pPr>
            <w:r>
              <w:t>Category</w:t>
            </w:r>
          </w:p>
        </w:tc>
        <w:tc>
          <w:tcPr>
            <w:tcW w:w="1080" w:type="dxa"/>
          </w:tcPr>
          <w:p w14:paraId="7AD8A2C0">
            <w:pPr>
              <w:spacing w:after="0" w:line="240" w:lineRule="auto"/>
            </w:pPr>
            <w:r>
              <w:t>Description</w:t>
            </w:r>
          </w:p>
        </w:tc>
        <w:tc>
          <w:tcPr>
            <w:tcW w:w="1080" w:type="dxa"/>
          </w:tcPr>
          <w:p w14:paraId="1F178766">
            <w:pPr>
              <w:spacing w:after="0" w:line="240" w:lineRule="auto"/>
            </w:pPr>
            <w:r>
              <w:t>Key Materials/Components</w:t>
            </w:r>
          </w:p>
        </w:tc>
        <w:tc>
          <w:tcPr>
            <w:tcW w:w="1080" w:type="dxa"/>
          </w:tcPr>
          <w:p w14:paraId="48337F2A">
            <w:pPr>
              <w:spacing w:after="0" w:line="240" w:lineRule="auto"/>
            </w:pPr>
            <w:r>
              <w:t>Sensors</w:t>
            </w:r>
          </w:p>
        </w:tc>
        <w:tc>
          <w:tcPr>
            <w:tcW w:w="1080" w:type="dxa"/>
          </w:tcPr>
          <w:p w14:paraId="2B6236A1">
            <w:pPr>
              <w:spacing w:after="0" w:line="240" w:lineRule="auto"/>
            </w:pPr>
            <w:r>
              <w:t>Cost (NPR/USD)</w:t>
            </w:r>
          </w:p>
        </w:tc>
        <w:tc>
          <w:tcPr>
            <w:tcW w:w="1080" w:type="dxa"/>
          </w:tcPr>
          <w:p w14:paraId="24788039">
            <w:pPr>
              <w:spacing w:after="0" w:line="240" w:lineRule="auto"/>
            </w:pPr>
            <w:r>
              <w:t>Best Use Case</w:t>
            </w:r>
          </w:p>
        </w:tc>
      </w:tr>
      <w:tr w14:paraId="0DF53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47C81E10">
            <w:pPr>
              <w:spacing w:after="0" w:line="240" w:lineRule="auto"/>
            </w:pPr>
            <w:r>
              <w:t>LED Blinker</w:t>
            </w:r>
          </w:p>
        </w:tc>
        <w:tc>
          <w:tcPr>
            <w:tcW w:w="1080" w:type="dxa"/>
          </w:tcPr>
          <w:p w14:paraId="6EA84D6F">
            <w:pPr>
              <w:spacing w:after="0" w:line="240" w:lineRule="auto"/>
            </w:pPr>
            <w:r>
              <w:t>5–7</w:t>
            </w:r>
          </w:p>
        </w:tc>
        <w:tc>
          <w:tcPr>
            <w:tcW w:w="1080" w:type="dxa"/>
          </w:tcPr>
          <w:p w14:paraId="55BE3A50">
            <w:pPr>
              <w:spacing w:after="0" w:line="240" w:lineRule="auto"/>
            </w:pPr>
            <w:r>
              <w:t>Simple Electronics</w:t>
            </w:r>
          </w:p>
        </w:tc>
        <w:tc>
          <w:tcPr>
            <w:tcW w:w="1080" w:type="dxa"/>
          </w:tcPr>
          <w:p w14:paraId="591E9CF6">
            <w:pPr>
              <w:spacing w:after="0" w:line="240" w:lineRule="auto"/>
            </w:pPr>
            <w:r>
              <w:t>Blink an LED using a battery and resistor</w:t>
            </w:r>
          </w:p>
        </w:tc>
        <w:tc>
          <w:tcPr>
            <w:tcW w:w="1080" w:type="dxa"/>
          </w:tcPr>
          <w:p w14:paraId="6082BDF2">
            <w:pPr>
              <w:spacing w:after="0" w:line="240" w:lineRule="auto"/>
            </w:pPr>
            <w:r>
              <w:t>LED, resistor, battery, wires</w:t>
            </w:r>
          </w:p>
        </w:tc>
        <w:tc>
          <w:tcPr>
            <w:tcW w:w="1080" w:type="dxa"/>
          </w:tcPr>
          <w:p w14:paraId="653218FB">
            <w:pPr>
              <w:spacing w:after="0" w:line="240" w:lineRule="auto"/>
            </w:pPr>
            <w:r>
              <w:t>None</w:t>
            </w:r>
          </w:p>
        </w:tc>
        <w:tc>
          <w:tcPr>
            <w:tcW w:w="1080" w:type="dxa"/>
          </w:tcPr>
          <w:p w14:paraId="49E7A003">
            <w:pPr>
              <w:spacing w:after="0" w:line="240" w:lineRule="auto"/>
            </w:pPr>
            <w:r>
              <w:t>50 / 0.4</w:t>
            </w:r>
          </w:p>
        </w:tc>
        <w:tc>
          <w:tcPr>
            <w:tcW w:w="1080" w:type="dxa"/>
          </w:tcPr>
          <w:p w14:paraId="4E0BE29F">
            <w:pPr>
              <w:spacing w:after="0" w:line="240" w:lineRule="auto"/>
            </w:pPr>
            <w:r>
              <w:t>Intro to circuits</w:t>
            </w:r>
          </w:p>
        </w:tc>
      </w:tr>
      <w:tr w14:paraId="6BE64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2621011E">
            <w:pPr>
              <w:spacing w:after="0" w:line="240" w:lineRule="auto"/>
            </w:pPr>
            <w:r>
              <w:t>Light‑up Greeting Card</w:t>
            </w:r>
          </w:p>
        </w:tc>
        <w:tc>
          <w:tcPr>
            <w:tcW w:w="1080" w:type="dxa"/>
          </w:tcPr>
          <w:p w14:paraId="7F16BDAE">
            <w:pPr>
              <w:spacing w:after="0" w:line="240" w:lineRule="auto"/>
            </w:pPr>
            <w:r>
              <w:t>5–7</w:t>
            </w:r>
          </w:p>
        </w:tc>
        <w:tc>
          <w:tcPr>
            <w:tcW w:w="1080" w:type="dxa"/>
          </w:tcPr>
          <w:p w14:paraId="73B34284">
            <w:pPr>
              <w:spacing w:after="0" w:line="240" w:lineRule="auto"/>
            </w:pPr>
            <w:r>
              <w:t>Craft + Tech Hybrids</w:t>
            </w:r>
          </w:p>
        </w:tc>
        <w:tc>
          <w:tcPr>
            <w:tcW w:w="1080" w:type="dxa"/>
          </w:tcPr>
          <w:p w14:paraId="4553CA82">
            <w:pPr>
              <w:spacing w:after="0" w:line="240" w:lineRule="auto"/>
            </w:pPr>
            <w:r>
              <w:t>Greeting card with LED and coin cell</w:t>
            </w:r>
          </w:p>
        </w:tc>
        <w:tc>
          <w:tcPr>
            <w:tcW w:w="1080" w:type="dxa"/>
          </w:tcPr>
          <w:p w14:paraId="7037D8E7">
            <w:pPr>
              <w:spacing w:after="0" w:line="240" w:lineRule="auto"/>
            </w:pPr>
            <w:r>
              <w:t>Paper, LED, coin cell, tape</w:t>
            </w:r>
          </w:p>
        </w:tc>
        <w:tc>
          <w:tcPr>
            <w:tcW w:w="1080" w:type="dxa"/>
          </w:tcPr>
          <w:p w14:paraId="4B5F4EFC">
            <w:pPr>
              <w:spacing w:after="0" w:line="240" w:lineRule="auto"/>
            </w:pPr>
            <w:r>
              <w:t>None</w:t>
            </w:r>
          </w:p>
        </w:tc>
        <w:tc>
          <w:tcPr>
            <w:tcW w:w="1080" w:type="dxa"/>
          </w:tcPr>
          <w:p w14:paraId="2BCF23C3">
            <w:pPr>
              <w:spacing w:after="0" w:line="240" w:lineRule="auto"/>
            </w:pPr>
            <w:r>
              <w:t>60 / 0.5</w:t>
            </w:r>
          </w:p>
        </w:tc>
        <w:tc>
          <w:tcPr>
            <w:tcW w:w="1080" w:type="dxa"/>
          </w:tcPr>
          <w:p w14:paraId="2BE1D518">
            <w:pPr>
              <w:spacing w:after="0" w:line="240" w:lineRule="auto"/>
            </w:pPr>
            <w:r>
              <w:t>Art + electronics</w:t>
            </w:r>
          </w:p>
        </w:tc>
      </w:tr>
      <w:tr w14:paraId="1036C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04836591">
            <w:pPr>
              <w:spacing w:after="0" w:line="240" w:lineRule="auto"/>
            </w:pPr>
            <w:r>
              <w:t>Scratch Animation</w:t>
            </w:r>
          </w:p>
        </w:tc>
        <w:tc>
          <w:tcPr>
            <w:tcW w:w="1080" w:type="dxa"/>
          </w:tcPr>
          <w:p w14:paraId="18447C03">
            <w:pPr>
              <w:spacing w:after="0" w:line="240" w:lineRule="auto"/>
            </w:pPr>
            <w:r>
              <w:t>8–10</w:t>
            </w:r>
          </w:p>
        </w:tc>
        <w:tc>
          <w:tcPr>
            <w:tcW w:w="1080" w:type="dxa"/>
          </w:tcPr>
          <w:p w14:paraId="428D8BFF">
            <w:pPr>
              <w:spacing w:after="0" w:line="240" w:lineRule="auto"/>
            </w:pPr>
            <w:r>
              <w:t>Coding for Kids</w:t>
            </w:r>
          </w:p>
        </w:tc>
        <w:tc>
          <w:tcPr>
            <w:tcW w:w="1080" w:type="dxa"/>
          </w:tcPr>
          <w:p w14:paraId="06EAF516">
            <w:pPr>
              <w:spacing w:after="0" w:line="240" w:lineRule="auto"/>
            </w:pPr>
            <w:r>
              <w:t>Create animated story in Scratch</w:t>
            </w:r>
          </w:p>
        </w:tc>
        <w:tc>
          <w:tcPr>
            <w:tcW w:w="1080" w:type="dxa"/>
          </w:tcPr>
          <w:p w14:paraId="02F8BF69">
            <w:pPr>
              <w:spacing w:after="0" w:line="240" w:lineRule="auto"/>
            </w:pPr>
            <w:r>
              <w:t>Computer, Scratch software</w:t>
            </w:r>
          </w:p>
        </w:tc>
        <w:tc>
          <w:tcPr>
            <w:tcW w:w="1080" w:type="dxa"/>
          </w:tcPr>
          <w:p w14:paraId="37280D90">
            <w:pPr>
              <w:spacing w:after="0" w:line="240" w:lineRule="auto"/>
            </w:pPr>
            <w:r>
              <w:t>None</w:t>
            </w:r>
          </w:p>
        </w:tc>
        <w:tc>
          <w:tcPr>
            <w:tcW w:w="1080" w:type="dxa"/>
          </w:tcPr>
          <w:p w14:paraId="0A19D8AC">
            <w:pPr>
              <w:spacing w:after="0" w:line="240" w:lineRule="auto"/>
            </w:pPr>
            <w:r>
              <w:t>Free</w:t>
            </w:r>
          </w:p>
        </w:tc>
        <w:tc>
          <w:tcPr>
            <w:tcW w:w="1080" w:type="dxa"/>
          </w:tcPr>
          <w:p w14:paraId="0BDE9604">
            <w:pPr>
              <w:spacing w:after="0" w:line="240" w:lineRule="auto"/>
            </w:pPr>
            <w:r>
              <w:t>Storytelling with code</w:t>
            </w:r>
          </w:p>
        </w:tc>
      </w:tr>
      <w:tr w14:paraId="06E2D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7CBFE8E2">
            <w:pPr>
              <w:spacing w:after="0" w:line="240" w:lineRule="auto"/>
            </w:pPr>
            <w:r>
              <w:t>Volcano Eruption</w:t>
            </w:r>
          </w:p>
        </w:tc>
        <w:tc>
          <w:tcPr>
            <w:tcW w:w="1080" w:type="dxa"/>
          </w:tcPr>
          <w:p w14:paraId="3FF396BF">
            <w:pPr>
              <w:spacing w:after="0" w:line="240" w:lineRule="auto"/>
            </w:pPr>
            <w:r>
              <w:t>5–7</w:t>
            </w:r>
          </w:p>
        </w:tc>
        <w:tc>
          <w:tcPr>
            <w:tcW w:w="1080" w:type="dxa"/>
          </w:tcPr>
          <w:p w14:paraId="221E7162">
            <w:pPr>
              <w:spacing w:after="0" w:line="240" w:lineRule="auto"/>
            </w:pPr>
            <w:r>
              <w:t>Science Experiments</w:t>
            </w:r>
          </w:p>
        </w:tc>
        <w:tc>
          <w:tcPr>
            <w:tcW w:w="1080" w:type="dxa"/>
          </w:tcPr>
          <w:p w14:paraId="6F7F740D">
            <w:pPr>
              <w:spacing w:after="0" w:line="240" w:lineRule="auto"/>
            </w:pPr>
            <w:r>
              <w:t>Baking soda + vinegar volcano</w:t>
            </w:r>
          </w:p>
        </w:tc>
        <w:tc>
          <w:tcPr>
            <w:tcW w:w="1080" w:type="dxa"/>
          </w:tcPr>
          <w:p w14:paraId="1AFCFD30">
            <w:pPr>
              <w:spacing w:after="0" w:line="240" w:lineRule="auto"/>
            </w:pPr>
            <w:r>
              <w:t>Baking soda, vinegar, bottle, clay</w:t>
            </w:r>
          </w:p>
        </w:tc>
        <w:tc>
          <w:tcPr>
            <w:tcW w:w="1080" w:type="dxa"/>
          </w:tcPr>
          <w:p w14:paraId="214CEB40">
            <w:pPr>
              <w:spacing w:after="0" w:line="240" w:lineRule="auto"/>
            </w:pPr>
            <w:r>
              <w:t>None</w:t>
            </w:r>
          </w:p>
        </w:tc>
        <w:tc>
          <w:tcPr>
            <w:tcW w:w="1080" w:type="dxa"/>
          </w:tcPr>
          <w:p w14:paraId="6C8EB6B6">
            <w:pPr>
              <w:spacing w:after="0" w:line="240" w:lineRule="auto"/>
            </w:pPr>
            <w:r>
              <w:t>50 / 0.4</w:t>
            </w:r>
          </w:p>
        </w:tc>
        <w:tc>
          <w:tcPr>
            <w:tcW w:w="1080" w:type="dxa"/>
          </w:tcPr>
          <w:p w14:paraId="41D8D627">
            <w:pPr>
              <w:spacing w:after="0" w:line="240" w:lineRule="auto"/>
            </w:pPr>
            <w:r>
              <w:t>Chemistry fun</w:t>
            </w:r>
          </w:p>
        </w:tc>
      </w:tr>
      <w:tr w14:paraId="7CAB6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33FCBF48">
            <w:pPr>
              <w:spacing w:after="0" w:line="240" w:lineRule="auto"/>
            </w:pPr>
            <w:r>
              <w:t>Line Follower Robot</w:t>
            </w:r>
          </w:p>
        </w:tc>
        <w:tc>
          <w:tcPr>
            <w:tcW w:w="1080" w:type="dxa"/>
          </w:tcPr>
          <w:p w14:paraId="341220F0">
            <w:pPr>
              <w:spacing w:after="0" w:line="240" w:lineRule="auto"/>
            </w:pPr>
            <w:r>
              <w:t>11–12</w:t>
            </w:r>
          </w:p>
        </w:tc>
        <w:tc>
          <w:tcPr>
            <w:tcW w:w="1080" w:type="dxa"/>
          </w:tcPr>
          <w:p w14:paraId="09F0C348">
            <w:pPr>
              <w:spacing w:after="0" w:line="240" w:lineRule="auto"/>
            </w:pPr>
            <w:r>
              <w:t>Robotics Lite</w:t>
            </w:r>
          </w:p>
        </w:tc>
        <w:tc>
          <w:tcPr>
            <w:tcW w:w="1080" w:type="dxa"/>
          </w:tcPr>
          <w:p w14:paraId="6EAB0881">
            <w:pPr>
              <w:spacing w:after="0" w:line="240" w:lineRule="auto"/>
            </w:pPr>
            <w:r>
              <w:t>Robot follows a black line using IR sensors</w:t>
            </w:r>
          </w:p>
        </w:tc>
        <w:tc>
          <w:tcPr>
            <w:tcW w:w="1080" w:type="dxa"/>
          </w:tcPr>
          <w:p w14:paraId="673DD9BD">
            <w:pPr>
              <w:spacing w:after="0" w:line="240" w:lineRule="auto"/>
            </w:pPr>
            <w:r>
              <w:t>Arduino, motors, chassis, IR sensors</w:t>
            </w:r>
          </w:p>
        </w:tc>
        <w:tc>
          <w:tcPr>
            <w:tcW w:w="1080" w:type="dxa"/>
          </w:tcPr>
          <w:p w14:paraId="70D1DB3F">
            <w:pPr>
              <w:spacing w:after="0" w:line="240" w:lineRule="auto"/>
            </w:pPr>
            <w:r>
              <w:t>2 IR</w:t>
            </w:r>
          </w:p>
        </w:tc>
        <w:tc>
          <w:tcPr>
            <w:tcW w:w="1080" w:type="dxa"/>
          </w:tcPr>
          <w:p w14:paraId="5393F3B0">
            <w:pPr>
              <w:spacing w:after="0" w:line="240" w:lineRule="auto"/>
            </w:pPr>
            <w:r>
              <w:t>2500 / 19</w:t>
            </w:r>
          </w:p>
        </w:tc>
        <w:tc>
          <w:tcPr>
            <w:tcW w:w="1080" w:type="dxa"/>
          </w:tcPr>
          <w:p w14:paraId="206D945B">
            <w:pPr>
              <w:spacing w:after="0" w:line="240" w:lineRule="auto"/>
            </w:pPr>
            <w:r>
              <w:t>Robotics demo</w:t>
            </w:r>
          </w:p>
        </w:tc>
      </w:tr>
      <w:tr w14:paraId="1ABC7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32740AC1">
            <w:pPr>
              <w:spacing w:after="0" w:line="240" w:lineRule="auto"/>
            </w:pPr>
            <w:r>
              <w:t>Kaleidoscope</w:t>
            </w:r>
          </w:p>
        </w:tc>
        <w:tc>
          <w:tcPr>
            <w:tcW w:w="1080" w:type="dxa"/>
          </w:tcPr>
          <w:p w14:paraId="485BDCAA">
            <w:pPr>
              <w:spacing w:after="0" w:line="240" w:lineRule="auto"/>
            </w:pPr>
            <w:r>
              <w:t>5–7</w:t>
            </w:r>
          </w:p>
        </w:tc>
        <w:tc>
          <w:tcPr>
            <w:tcW w:w="1080" w:type="dxa"/>
          </w:tcPr>
          <w:p w14:paraId="0AA73E30">
            <w:pPr>
              <w:spacing w:after="0" w:line="240" w:lineRule="auto"/>
            </w:pPr>
            <w:r>
              <w:t>Creative Maker Projects</w:t>
            </w:r>
          </w:p>
        </w:tc>
        <w:tc>
          <w:tcPr>
            <w:tcW w:w="1080" w:type="dxa"/>
          </w:tcPr>
          <w:p w14:paraId="7AED2585">
            <w:pPr>
              <w:spacing w:after="0" w:line="240" w:lineRule="auto"/>
            </w:pPr>
            <w:r>
              <w:t>Kaleidoscope with mirrors and beads</w:t>
            </w:r>
          </w:p>
        </w:tc>
        <w:tc>
          <w:tcPr>
            <w:tcW w:w="1080" w:type="dxa"/>
          </w:tcPr>
          <w:p w14:paraId="32939C1B">
            <w:pPr>
              <w:spacing w:after="0" w:line="240" w:lineRule="auto"/>
            </w:pPr>
            <w:r>
              <w:t>Mirrors, tube, beads, tape</w:t>
            </w:r>
          </w:p>
        </w:tc>
        <w:tc>
          <w:tcPr>
            <w:tcW w:w="1080" w:type="dxa"/>
          </w:tcPr>
          <w:p w14:paraId="23EEFCF8">
            <w:pPr>
              <w:spacing w:after="0" w:line="240" w:lineRule="auto"/>
            </w:pPr>
            <w:r>
              <w:t>None</w:t>
            </w:r>
          </w:p>
        </w:tc>
        <w:tc>
          <w:tcPr>
            <w:tcW w:w="1080" w:type="dxa"/>
          </w:tcPr>
          <w:p w14:paraId="09825477">
            <w:pPr>
              <w:spacing w:after="0" w:line="240" w:lineRule="auto"/>
            </w:pPr>
            <w:r>
              <w:t>150 / 1.2</w:t>
            </w:r>
          </w:p>
        </w:tc>
        <w:tc>
          <w:tcPr>
            <w:tcW w:w="1080" w:type="dxa"/>
          </w:tcPr>
          <w:p w14:paraId="0EB0216B">
            <w:pPr>
              <w:spacing w:after="0" w:line="240" w:lineRule="auto"/>
            </w:pPr>
            <w:r>
              <w:t>Light reflection demo</w:t>
            </w:r>
          </w:p>
        </w:tc>
      </w:tr>
    </w:tbl>
    <w:p w14:paraId="12B22BB7">
      <w:pPr>
        <w:pStyle w:val="3"/>
      </w:pPr>
      <w:r>
        <w:t>📘 Extra Sections</w:t>
      </w:r>
    </w:p>
    <w:p w14:paraId="29E974BA">
      <w:r>
        <w:t>- Circuit Descriptions &amp; Pin Mapping: Arduino/ESP32 wiring tables for robotics projects.</w:t>
      </w:r>
    </w:p>
    <w:p w14:paraId="1374740E">
      <w:r>
        <w:t>- Troubleshooting Tips: Common errors (e.g., LED polarity, loose wires, sensor misreads) and fixes.</w:t>
      </w:r>
    </w:p>
    <w:p w14:paraId="6F10FA42">
      <w:r>
        <w:t>- Workshop Guide: Step‑by‑step routines for teachers to run sessions.</w:t>
      </w:r>
    </w:p>
    <w:p w14:paraId="12D95732">
      <w:r>
        <w:t>- Client Proposal Section: How these kits scale for schools, workshops, and home learning.</w:t>
      </w:r>
    </w:p>
    <w:p w14:paraId="70E0B70D">
      <w:r>
        <w:t>- Student Workbook Exercises: Matching components, drawing circuits, design‑your‑own project prompts.</w:t>
      </w:r>
    </w:p>
    <w:p w14:paraId="6BAFF9A5">
      <w:pPr>
        <w:pStyle w:val="3"/>
      </w:pPr>
      <w:r>
        <w:t>🚀 Why This Manual Completes Your Portfolio</w:t>
      </w:r>
    </w:p>
    <w:p w14:paraId="08A6F56E">
      <w:r>
        <w:t>- Excel → Structured data + costs.</w:t>
      </w:r>
    </w:p>
    <w:p w14:paraId="4ADA8DD9">
      <w:r>
        <w:t>- PowerPoint → Visual presentation for clients/students.</w:t>
      </w:r>
    </w:p>
    <w:p w14:paraId="01276F09">
      <w:r>
        <w:t>- Word Manual → Detailed technical documentation for educators and builders.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294703C"/>
    <w:rsid w:val="325E7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nijan dangal</cp:lastModifiedBy>
  <dcterms:modified xsi:type="dcterms:W3CDTF">2026-03-23T18:02:57Z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30560235381C40339EFB1628BD8020CC_13</vt:lpwstr>
  </property>
</Properties>
</file>