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85AA5">
      <w:pPr>
        <w:pStyle w:val="36"/>
      </w:pPr>
      <w:r>
        <w:t>STEM Curriculum Guide (Ages 5–12)</w:t>
      </w:r>
    </w:p>
    <w:p w14:paraId="46BBA2CC">
      <w:pPr>
        <w:pStyle w:val="2"/>
      </w:pPr>
      <w:r>
        <w:t>Curriculum for Age Group 5–7</w:t>
      </w:r>
    </w:p>
    <w:p w14:paraId="69A2EE18">
      <w:pPr>
        <w:pStyle w:val="3"/>
      </w:pPr>
      <w:r>
        <w:t>Week 1: LED Blinker (Simple Electronics &amp; Circuits)</w:t>
      </w:r>
    </w:p>
    <w:p w14:paraId="38E8CAE9">
      <w:r>
        <w:t>**Age Group:** 5–7</w:t>
      </w:r>
    </w:p>
    <w:p w14:paraId="5A0C6BDB">
      <w:r>
        <w:t>**Objective:** Learn about simple electronics &amp; circuits through hands-on project: LED Blinker</w:t>
      </w:r>
    </w:p>
    <w:p w14:paraId="42E351B0">
      <w:r>
        <w:t>**Required Materials:** LED, Resistor, Battery, Wires</w:t>
      </w:r>
    </w:p>
    <w:p w14:paraId="194E17B5">
      <w:r>
        <w:t>**Step-by-Step Instructions:**</w:t>
      </w:r>
    </w:p>
    <w:p w14:paraId="77D743BC">
      <w:pPr>
        <w:pStyle w:val="29"/>
      </w:pPr>
      <w:r>
        <w:t>1. Connect the resistor to the positive terminal of the battery.</w:t>
      </w:r>
    </w:p>
    <w:p w14:paraId="63EF2751">
      <w:pPr>
        <w:pStyle w:val="29"/>
      </w:pPr>
      <w:r>
        <w:t>2. Connect the LED to the resistor and the negative terminal.</w:t>
      </w:r>
    </w:p>
    <w:p w14:paraId="3F13501B">
      <w:pPr>
        <w:pStyle w:val="29"/>
      </w:pPr>
      <w:r>
        <w:t>3. Observe the LED blinking.</w:t>
      </w:r>
    </w:p>
    <w:p w14:paraId="145D9303">
      <w:r>
        <w:t>**Troubleshooting Tips:** Ensure LED polarity is correct and connections are tight.</w:t>
      </w:r>
    </w:p>
    <w:p w14:paraId="4CCE6194">
      <w:r>
        <w:t>**Reflection Questions:**</w:t>
      </w:r>
    </w:p>
    <w:p w14:paraId="0A27F6FE">
      <w:pPr>
        <w:pStyle w:val="23"/>
      </w:pPr>
      <w:r>
        <w:t>- What happens when you reverse the LED?</w:t>
      </w:r>
    </w:p>
    <w:p w14:paraId="07809DA3">
      <w:pPr>
        <w:pStyle w:val="23"/>
      </w:pPr>
      <w:r>
        <w:t>- Why do we need a resistor?</w:t>
      </w:r>
    </w:p>
    <w:p w14:paraId="027EBC3F">
      <w:r>
        <w:t>**Assessment Methods:**</w:t>
      </w:r>
    </w:p>
    <w:p w14:paraId="421835F3">
      <w:r>
        <w:t>- Quiz on key concepts</w:t>
      </w:r>
    </w:p>
    <w:p w14:paraId="43230846">
      <w:r>
        <w:t>- Project demonstration</w:t>
      </w:r>
    </w:p>
    <w:p w14:paraId="2F01135F">
      <w:r>
        <w:t>- Peer review and feedback</w:t>
      </w:r>
    </w:p>
    <w:p w14:paraId="03BB1F89">
      <w:r>
        <w:t>**Teacher Notes:**</w:t>
      </w:r>
    </w:p>
    <w:p w14:paraId="0BAC06A5">
      <w:r>
        <w:t>Encourage creativity and teamwork. Allow students to explore variations of the project.</w:t>
      </w:r>
    </w:p>
    <w:p w14:paraId="4264A7E1">
      <w:pPr>
        <w:pStyle w:val="3"/>
      </w:pPr>
      <w:r>
        <w:t>Week 2: Light-up Greeting Card (Craft + Tech Hybrids)</w:t>
      </w:r>
    </w:p>
    <w:p w14:paraId="1104F707">
      <w:r>
        <w:t>**Age Group:** 5–7</w:t>
      </w:r>
    </w:p>
    <w:p w14:paraId="27CDC492">
      <w:r>
        <w:t>**Objective:** Learn about craft + tech hybrids through hands-on project: Light-up Greeting Card</w:t>
      </w:r>
    </w:p>
    <w:p w14:paraId="28541697">
      <w:r>
        <w:t>**Required Materials:** Paper, LED, Coin cell, Tape</w:t>
      </w:r>
    </w:p>
    <w:p w14:paraId="6C9D7D5F">
      <w:r>
        <w:t>**Step-by-Step Instructions:**</w:t>
      </w:r>
    </w:p>
    <w:p w14:paraId="57D0C142">
      <w:pPr>
        <w:pStyle w:val="29"/>
      </w:pPr>
      <w:r>
        <w:t>1. Design a greeting card on paper.</w:t>
      </w:r>
    </w:p>
    <w:p w14:paraId="2C35E522">
      <w:pPr>
        <w:pStyle w:val="29"/>
      </w:pPr>
      <w:r>
        <w:t>2. Attach the LED and coin cell using tape.</w:t>
      </w:r>
    </w:p>
    <w:p w14:paraId="18F1ACFA">
      <w:pPr>
        <w:pStyle w:val="29"/>
      </w:pPr>
      <w:r>
        <w:t>3. Ensure the LED lights up when the card is closed.</w:t>
      </w:r>
    </w:p>
    <w:p w14:paraId="0A135DBD">
      <w:r>
        <w:t>**Troubleshooting Tips:** Check battery orientation and LED legs.</w:t>
      </w:r>
    </w:p>
    <w:p w14:paraId="1B5DD439">
      <w:r>
        <w:t>**Reflection Questions:**</w:t>
      </w:r>
    </w:p>
    <w:p w14:paraId="33D2EBEC">
      <w:pPr>
        <w:pStyle w:val="23"/>
      </w:pPr>
      <w:r>
        <w:t>- How does the circuit complete when the card is closed?</w:t>
      </w:r>
    </w:p>
    <w:p w14:paraId="541F895F">
      <w:r>
        <w:t>**Assessment Methods:**</w:t>
      </w:r>
    </w:p>
    <w:p w14:paraId="59C25CDC">
      <w:r>
        <w:t>- Quiz on key concepts</w:t>
      </w:r>
    </w:p>
    <w:p w14:paraId="33C1139F">
      <w:r>
        <w:t>- Project demonstration</w:t>
      </w:r>
    </w:p>
    <w:p w14:paraId="1BCD20A7">
      <w:r>
        <w:t>- Peer review and feedback</w:t>
      </w:r>
    </w:p>
    <w:p w14:paraId="14072D1E">
      <w:r>
        <w:t>**Teacher Notes:**</w:t>
      </w:r>
    </w:p>
    <w:p w14:paraId="30DEB75B">
      <w:r>
        <w:t>Encourage creativity and teamwork. Allow students to explore variations of the project.</w:t>
      </w:r>
    </w:p>
    <w:p w14:paraId="3F716D5B">
      <w:pPr>
        <w:pStyle w:val="3"/>
      </w:pPr>
      <w:r>
        <w:t>Week 3: Volcano Eruption (Science Experiments)</w:t>
      </w:r>
    </w:p>
    <w:p w14:paraId="18396398">
      <w:r>
        <w:t>**Age Group:** 5–7</w:t>
      </w:r>
    </w:p>
    <w:p w14:paraId="021C63F1">
      <w:r>
        <w:t>**Objective:** Learn about science experiments through hands-on project: Volcano Eruption</w:t>
      </w:r>
    </w:p>
    <w:p w14:paraId="560E48A9">
      <w:r>
        <w:t>**Required Materials:** Baking soda, Vinegar, Bottle, Clay</w:t>
      </w:r>
    </w:p>
    <w:p w14:paraId="7A257A97">
      <w:r>
        <w:t>**Step-by-Step Instructions:**</w:t>
      </w:r>
    </w:p>
    <w:p w14:paraId="244EC9C9">
      <w:pPr>
        <w:pStyle w:val="29"/>
      </w:pPr>
      <w:r>
        <w:t>1. Shape the clay around the bottle to form a volcano.</w:t>
      </w:r>
    </w:p>
    <w:p w14:paraId="7CB2A6C0">
      <w:pPr>
        <w:pStyle w:val="29"/>
      </w:pPr>
      <w:r>
        <w:t>2. Add baking soda inside the bottle.</w:t>
      </w:r>
    </w:p>
    <w:p w14:paraId="381C9B92">
      <w:pPr>
        <w:pStyle w:val="29"/>
      </w:pPr>
      <w:r>
        <w:t>3. Pour vinegar to create an eruption.</w:t>
      </w:r>
    </w:p>
    <w:p w14:paraId="2A83FFDB">
      <w:r>
        <w:t>**Troubleshooting Tips:** Use enough vinegar and baking soda for a good reaction.</w:t>
      </w:r>
    </w:p>
    <w:p w14:paraId="28D15719">
      <w:r>
        <w:t>**Reflection Questions:**</w:t>
      </w:r>
    </w:p>
    <w:p w14:paraId="0E63E141">
      <w:pPr>
        <w:pStyle w:val="23"/>
      </w:pPr>
      <w:r>
        <w:t>- What causes the eruption?</w:t>
      </w:r>
    </w:p>
    <w:p w14:paraId="62A83AFE">
      <w:pPr>
        <w:pStyle w:val="23"/>
      </w:pPr>
      <w:r>
        <w:t>- What gas is produced?</w:t>
      </w:r>
    </w:p>
    <w:p w14:paraId="1E510D24">
      <w:r>
        <w:t>**Assessment Methods:**</w:t>
      </w:r>
    </w:p>
    <w:p w14:paraId="71B6115E">
      <w:r>
        <w:t>- Quiz on key concepts</w:t>
      </w:r>
    </w:p>
    <w:p w14:paraId="61347DF8">
      <w:r>
        <w:t>- Project demonstration</w:t>
      </w:r>
    </w:p>
    <w:p w14:paraId="1F181C8C">
      <w:r>
        <w:t>- Peer review and feedback</w:t>
      </w:r>
    </w:p>
    <w:p w14:paraId="6E515D9B">
      <w:r>
        <w:t>**Teacher Notes:**</w:t>
      </w:r>
    </w:p>
    <w:p w14:paraId="3F04E8E2">
      <w:r>
        <w:t>Encourage creativity and teamwork. Allow students to explore variations of the project.</w:t>
      </w:r>
    </w:p>
    <w:p w14:paraId="20DF3828">
      <w:pPr>
        <w:pStyle w:val="3"/>
      </w:pPr>
      <w:r>
        <w:t>Week 4: Paper Rocket (Creative Maker Projects)</w:t>
      </w:r>
    </w:p>
    <w:p w14:paraId="212F1D6B">
      <w:r>
        <w:t>**Age Group:** 5–7</w:t>
      </w:r>
    </w:p>
    <w:p w14:paraId="6D4F5F36">
      <w:r>
        <w:t>**Objective:** Learn about creative maker projects through hands-on project: Paper Rocket</w:t>
      </w:r>
    </w:p>
    <w:p w14:paraId="093402A1">
      <w:r>
        <w:t>**Required Materials:** Paper, Straw, Tape</w:t>
      </w:r>
    </w:p>
    <w:p w14:paraId="1CD15180">
      <w:r>
        <w:t>**Step-by-Step Instructions:**</w:t>
      </w:r>
    </w:p>
    <w:p w14:paraId="0625918F">
      <w:pPr>
        <w:pStyle w:val="29"/>
      </w:pPr>
      <w:r>
        <w:t>1. Roll paper into a rocket shape and tape it.</w:t>
      </w:r>
    </w:p>
    <w:p w14:paraId="20A50581">
      <w:pPr>
        <w:pStyle w:val="29"/>
      </w:pPr>
      <w:r>
        <w:t>2. Place it on a straw and blow to launch.</w:t>
      </w:r>
    </w:p>
    <w:p w14:paraId="65239AC6">
      <w:pPr>
        <w:pStyle w:val="29"/>
      </w:pPr>
      <w:r>
        <w:t>3. Measure how far it flies.</w:t>
      </w:r>
    </w:p>
    <w:p w14:paraId="3F9EC9F5">
      <w:r>
        <w:t>**Troubleshooting Tips:** Ensure the rocket is sealed well to trap air.</w:t>
      </w:r>
    </w:p>
    <w:p w14:paraId="1914BF94">
      <w:r>
        <w:t>**Reflection Questions:**</w:t>
      </w:r>
    </w:p>
    <w:p w14:paraId="1B5532E2">
      <w:pPr>
        <w:pStyle w:val="23"/>
      </w:pPr>
      <w:r>
        <w:t>- What makes the rocket fly?</w:t>
      </w:r>
    </w:p>
    <w:p w14:paraId="0E1744B3">
      <w:pPr>
        <w:pStyle w:val="23"/>
      </w:pPr>
      <w:r>
        <w:t>- How can you make it go farther?</w:t>
      </w:r>
    </w:p>
    <w:p w14:paraId="61883F54">
      <w:r>
        <w:t>**Assessment Methods:**</w:t>
      </w:r>
    </w:p>
    <w:p w14:paraId="51F5657F">
      <w:r>
        <w:t>- Quiz on key concepts</w:t>
      </w:r>
    </w:p>
    <w:p w14:paraId="594E4D3A">
      <w:r>
        <w:t>- Project demonstration</w:t>
      </w:r>
    </w:p>
    <w:p w14:paraId="1359B3EE">
      <w:r>
        <w:t>- Peer review and feedback</w:t>
      </w:r>
    </w:p>
    <w:p w14:paraId="027BF121">
      <w:r>
        <w:t>**Teacher Notes:**</w:t>
      </w:r>
    </w:p>
    <w:p w14:paraId="6EE7D6FE">
      <w:r>
        <w:t>Encourage creativity and teamwork. Allow students to explore variations of the project.</w:t>
      </w:r>
    </w:p>
    <w:p w14:paraId="08FF2686">
      <w:pPr>
        <w:pStyle w:val="2"/>
      </w:pPr>
      <w:r>
        <w:t>Curriculum for Age Group 8–10</w:t>
      </w:r>
    </w:p>
    <w:p w14:paraId="0112B1EF">
      <w:pPr>
        <w:pStyle w:val="3"/>
      </w:pPr>
      <w:r>
        <w:t>Week 5: Night Light (Simple Electronics &amp; Circuits)</w:t>
      </w:r>
    </w:p>
    <w:p w14:paraId="1FCDEE84">
      <w:r>
        <w:t>**Age Group:** 8–10</w:t>
      </w:r>
    </w:p>
    <w:p w14:paraId="275523DE">
      <w:r>
        <w:t>**Objective:** Learn about simple electronics &amp; circuits through hands-on project: Night Light</w:t>
      </w:r>
    </w:p>
    <w:p w14:paraId="2DDF325A">
      <w:r>
        <w:t>**Required Materials:** LDR, LED, Resistor, Battery</w:t>
      </w:r>
    </w:p>
    <w:p w14:paraId="0BD6D4FB">
      <w:r>
        <w:t>**Step-by-Step Instructions:**</w:t>
      </w:r>
    </w:p>
    <w:p w14:paraId="2E86863D">
      <w:pPr>
        <w:pStyle w:val="29"/>
      </w:pPr>
      <w:r>
        <w:t>1. Connect the LDR in series with the LED and resistor.</w:t>
      </w:r>
    </w:p>
    <w:p w14:paraId="668F584A">
      <w:pPr>
        <w:pStyle w:val="29"/>
      </w:pPr>
      <w:r>
        <w:t>2. Connect to the battery.</w:t>
      </w:r>
    </w:p>
    <w:p w14:paraId="5F145D4C">
      <w:pPr>
        <w:pStyle w:val="29"/>
      </w:pPr>
      <w:r>
        <w:t>3. Observe LED turning on in the dark.</w:t>
      </w:r>
    </w:p>
    <w:p w14:paraId="60184B14">
      <w:r>
        <w:t>**Troubleshooting Tips:** Ensure LDR is connected correctly and test in a dark room.</w:t>
      </w:r>
    </w:p>
    <w:p w14:paraId="7C310702">
      <w:r>
        <w:t>**Reflection Questions:**</w:t>
      </w:r>
    </w:p>
    <w:p w14:paraId="336DF26F">
      <w:pPr>
        <w:pStyle w:val="23"/>
      </w:pPr>
      <w:r>
        <w:t>- How does the LDR affect the circuit?</w:t>
      </w:r>
    </w:p>
    <w:p w14:paraId="19CF46BA">
      <w:pPr>
        <w:pStyle w:val="23"/>
      </w:pPr>
      <w:r>
        <w:t>- Where can we use this in real life?</w:t>
      </w:r>
    </w:p>
    <w:p w14:paraId="3C60475F">
      <w:r>
        <w:t>**Assessment Methods:**</w:t>
      </w:r>
    </w:p>
    <w:p w14:paraId="3C29ADAD">
      <w:r>
        <w:t>- Quiz on key concepts</w:t>
      </w:r>
    </w:p>
    <w:p w14:paraId="5406B61E">
      <w:r>
        <w:t>- Project demonstration</w:t>
      </w:r>
    </w:p>
    <w:p w14:paraId="4A0E3F0E">
      <w:r>
        <w:t>- Peer review and feedback</w:t>
      </w:r>
    </w:p>
    <w:p w14:paraId="241097EC">
      <w:r>
        <w:t>**Teacher Notes:**</w:t>
      </w:r>
    </w:p>
    <w:p w14:paraId="10C6C701">
      <w:r>
        <w:t>Encourage creativity and teamwork. Allow students to explore variations of the project.</w:t>
      </w:r>
    </w:p>
    <w:p w14:paraId="398EE46D">
      <w:pPr>
        <w:pStyle w:val="3"/>
      </w:pPr>
      <w:r>
        <w:t>Week 6: Windmill Model (Craft + Tech Hybrids)</w:t>
      </w:r>
    </w:p>
    <w:p w14:paraId="49065BB5">
      <w:r>
        <w:t>**Age Group:** 8–10</w:t>
      </w:r>
    </w:p>
    <w:p w14:paraId="74930780">
      <w:r>
        <w:t>**Objective:** Learn about craft + tech hybrids through hands-on project: Windmill Model</w:t>
      </w:r>
    </w:p>
    <w:p w14:paraId="759D2CB7">
      <w:r>
        <w:t>**Required Materials:** Paper, Motor, Battery, Sticks</w:t>
      </w:r>
    </w:p>
    <w:p w14:paraId="59173712">
      <w:r>
        <w:t>**Step-by-Step Instructions:**</w:t>
      </w:r>
    </w:p>
    <w:p w14:paraId="41D0934F">
      <w:pPr>
        <w:pStyle w:val="29"/>
      </w:pPr>
      <w:r>
        <w:t>1. Create windmill blades using paper.</w:t>
      </w:r>
    </w:p>
    <w:p w14:paraId="48D1D394">
      <w:pPr>
        <w:pStyle w:val="29"/>
      </w:pPr>
      <w:r>
        <w:t>2. Attach to motor shaft.</w:t>
      </w:r>
    </w:p>
    <w:p w14:paraId="14C33DC6">
      <w:pPr>
        <w:pStyle w:val="29"/>
      </w:pPr>
      <w:r>
        <w:t>3. Connect motor to battery and observe rotation.</w:t>
      </w:r>
    </w:p>
    <w:p w14:paraId="3455A02B">
      <w:r>
        <w:t>**Troubleshooting Tips:** Check motor connections and blade balance.</w:t>
      </w:r>
    </w:p>
    <w:p w14:paraId="1B07F43C">
      <w:r>
        <w:t>**Reflection Questions:**</w:t>
      </w:r>
    </w:p>
    <w:p w14:paraId="12FC4533">
      <w:pPr>
        <w:pStyle w:val="23"/>
      </w:pPr>
      <w:r>
        <w:t>- How does wind energy generate motion?</w:t>
      </w:r>
    </w:p>
    <w:p w14:paraId="0A335C0B">
      <w:pPr>
        <w:pStyle w:val="23"/>
      </w:pPr>
      <w:r>
        <w:t>- What are real-life uses of windmills?</w:t>
      </w:r>
    </w:p>
    <w:p w14:paraId="48550396">
      <w:r>
        <w:t>**Assessment Methods:**</w:t>
      </w:r>
    </w:p>
    <w:p w14:paraId="333A6EC6">
      <w:r>
        <w:t>- Quiz on key concepts</w:t>
      </w:r>
    </w:p>
    <w:p w14:paraId="1EB2C431">
      <w:r>
        <w:t>- Project demonstration</w:t>
      </w:r>
    </w:p>
    <w:p w14:paraId="43C94BDC">
      <w:r>
        <w:t>- Peer review and feedback</w:t>
      </w:r>
    </w:p>
    <w:p w14:paraId="68DA02A4">
      <w:r>
        <w:t>**Teacher Notes:**</w:t>
      </w:r>
    </w:p>
    <w:p w14:paraId="7F3382DE">
      <w:r>
        <w:t>Encourage creativity and teamwork. Allow students to explore variations of the project.</w:t>
      </w:r>
    </w:p>
    <w:p w14:paraId="08FB97B1">
      <w:pPr>
        <w:pStyle w:val="3"/>
      </w:pPr>
      <w:r>
        <w:t>Week 7: Scratch Animation (Coding for Kids)</w:t>
      </w:r>
    </w:p>
    <w:p w14:paraId="6AC30072">
      <w:r>
        <w:t>**Age Group:** 8–10</w:t>
      </w:r>
    </w:p>
    <w:p w14:paraId="33B98A5B">
      <w:r>
        <w:t>**Objective:** Learn about coding for kids through hands-on project: Scratch Animation</w:t>
      </w:r>
    </w:p>
    <w:p w14:paraId="0B5223AB">
      <w:r>
        <w:t>**Required Materials:** Computer, Scratch software</w:t>
      </w:r>
    </w:p>
    <w:p w14:paraId="29DC8901">
      <w:r>
        <w:t>**Step-by-Step Instructions:**</w:t>
      </w:r>
    </w:p>
    <w:p w14:paraId="0AB6D6B2">
      <w:pPr>
        <w:pStyle w:val="29"/>
      </w:pPr>
      <w:r>
        <w:t>1. Open Scratch and create a new project.</w:t>
      </w:r>
    </w:p>
    <w:p w14:paraId="320FC131">
      <w:pPr>
        <w:pStyle w:val="29"/>
      </w:pPr>
      <w:r>
        <w:t>2. Add sprites and backgrounds.</w:t>
      </w:r>
    </w:p>
    <w:p w14:paraId="529481CD">
      <w:pPr>
        <w:pStyle w:val="29"/>
      </w:pPr>
      <w:r>
        <w:t>3. Use code blocks to animate the sprites.</w:t>
      </w:r>
    </w:p>
    <w:p w14:paraId="3FC18120">
      <w:r>
        <w:t>**Troubleshooting Tips:** Check if blocks are connected properly.</w:t>
      </w:r>
    </w:p>
    <w:p w14:paraId="374678CB">
      <w:r>
        <w:t>**Reflection Questions:**</w:t>
      </w:r>
    </w:p>
    <w:p w14:paraId="1E8E6DD1">
      <w:pPr>
        <w:pStyle w:val="23"/>
      </w:pPr>
      <w:r>
        <w:t>- What story did you create?</w:t>
      </w:r>
    </w:p>
    <w:p w14:paraId="03009D87">
      <w:pPr>
        <w:pStyle w:val="23"/>
      </w:pPr>
      <w:r>
        <w:t>- What did each block do?</w:t>
      </w:r>
    </w:p>
    <w:p w14:paraId="79F41775">
      <w:r>
        <w:t>**Assessment Methods:**</w:t>
      </w:r>
    </w:p>
    <w:p w14:paraId="344A661C">
      <w:r>
        <w:t>- Quiz on key concepts</w:t>
      </w:r>
    </w:p>
    <w:p w14:paraId="664052D7">
      <w:r>
        <w:t>- Project demonstration</w:t>
      </w:r>
    </w:p>
    <w:p w14:paraId="7BAC81C9">
      <w:r>
        <w:t>- Peer review and feedback</w:t>
      </w:r>
    </w:p>
    <w:p w14:paraId="74CAE8AE">
      <w:r>
        <w:t>**Teacher Notes:**</w:t>
      </w:r>
    </w:p>
    <w:p w14:paraId="6450909B">
      <w:r>
        <w:t>Encourage creativity and teamwork. Allow students to explore variations of the project.</w:t>
      </w:r>
    </w:p>
    <w:p w14:paraId="76D5FAB1">
      <w:pPr>
        <w:pStyle w:val="3"/>
      </w:pPr>
      <w:r>
        <w:t>Week 8: Water Filter (Science Experiments)</w:t>
      </w:r>
    </w:p>
    <w:p w14:paraId="2E91DBBF">
      <w:r>
        <w:t>**Age Group:** 8–10</w:t>
      </w:r>
    </w:p>
    <w:p w14:paraId="681FBB7E">
      <w:r>
        <w:t>**Objective:** Learn about science experiments through hands-on project: Water Filter</w:t>
      </w:r>
    </w:p>
    <w:p w14:paraId="3419907F">
      <w:r>
        <w:t>**Required Materials:** Bottle, Sand, Charcoal, Cloth</w:t>
      </w:r>
    </w:p>
    <w:p w14:paraId="006FAD40">
      <w:r>
        <w:t>**Step-by-Step Instructions:**</w:t>
      </w:r>
    </w:p>
    <w:p w14:paraId="7FB9BDAA">
      <w:pPr>
        <w:pStyle w:val="29"/>
      </w:pPr>
      <w:r>
        <w:t>1. Cut bottle in half and invert the top.</w:t>
      </w:r>
    </w:p>
    <w:p w14:paraId="06733E97">
      <w:pPr>
        <w:pStyle w:val="29"/>
      </w:pPr>
      <w:r>
        <w:t>2. Layer cloth, charcoal, and sand.</w:t>
      </w:r>
    </w:p>
    <w:p w14:paraId="7576880B">
      <w:pPr>
        <w:pStyle w:val="29"/>
      </w:pPr>
      <w:r>
        <w:t>3. Pour dirty water and observe filtration.</w:t>
      </w:r>
    </w:p>
    <w:p w14:paraId="728E9329">
      <w:r>
        <w:t>**Troubleshooting Tips:** Ensure layers are packed tightly.</w:t>
      </w:r>
    </w:p>
    <w:p w14:paraId="401E596F">
      <w:r>
        <w:t>**Reflection Questions:**</w:t>
      </w:r>
    </w:p>
    <w:p w14:paraId="57C307C6">
      <w:pPr>
        <w:pStyle w:val="23"/>
      </w:pPr>
      <w:r>
        <w:t>- What materials helped clean the water?</w:t>
      </w:r>
    </w:p>
    <w:p w14:paraId="6593EEBA">
      <w:pPr>
        <w:pStyle w:val="23"/>
      </w:pPr>
      <w:r>
        <w:t>- How can this be improved?</w:t>
      </w:r>
    </w:p>
    <w:p w14:paraId="20B4FAE7">
      <w:r>
        <w:t>**Assessment Methods:**</w:t>
      </w:r>
    </w:p>
    <w:p w14:paraId="55E3F83B">
      <w:r>
        <w:t>- Quiz on key concepts</w:t>
      </w:r>
    </w:p>
    <w:p w14:paraId="79C59707">
      <w:r>
        <w:t>- Project demonstration</w:t>
      </w:r>
    </w:p>
    <w:p w14:paraId="3C84A683">
      <w:r>
        <w:t>- Peer review and feedback</w:t>
      </w:r>
    </w:p>
    <w:p w14:paraId="713391E4">
      <w:r>
        <w:t>**Teacher Notes:**</w:t>
      </w:r>
    </w:p>
    <w:p w14:paraId="1F2480CE">
      <w:r>
        <w:t>Encourage creativity and teamwork. Allow students to explore variations of the project.</w:t>
      </w:r>
    </w:p>
    <w:p w14:paraId="42A9E0A2">
      <w:pPr>
        <w:pStyle w:val="3"/>
      </w:pPr>
      <w:r>
        <w:t>Week 9: Hydraulic Arm (Robotics Lite)</w:t>
      </w:r>
    </w:p>
    <w:p w14:paraId="06B83078">
      <w:r>
        <w:t>**Age Group:** 8–10</w:t>
      </w:r>
    </w:p>
    <w:p w14:paraId="768CCAA7">
      <w:r>
        <w:t>**Objective:** Learn about robotics lite through hands-on project: Hydraulic Arm</w:t>
      </w:r>
    </w:p>
    <w:p w14:paraId="40E03A7A">
      <w:r>
        <w:t>**Required Materials:** Syringes, Cardboard, Tubes, Water</w:t>
      </w:r>
    </w:p>
    <w:p w14:paraId="05220E65">
      <w:r>
        <w:t>**Step-by-Step Instructions:**</w:t>
      </w:r>
    </w:p>
    <w:p w14:paraId="2E32A500">
      <w:pPr>
        <w:pStyle w:val="29"/>
      </w:pPr>
      <w:r>
        <w:t>1. Build arm structure with cardboard.</w:t>
      </w:r>
    </w:p>
    <w:p w14:paraId="11C7EA4D">
      <w:pPr>
        <w:pStyle w:val="29"/>
      </w:pPr>
      <w:r>
        <w:t>2. Connect syringes with tubes and fill with water.</w:t>
      </w:r>
    </w:p>
    <w:p w14:paraId="210734B2">
      <w:pPr>
        <w:pStyle w:val="29"/>
      </w:pPr>
      <w:r>
        <w:t>3. Control movement by pushing/pulling syringes.</w:t>
      </w:r>
    </w:p>
    <w:p w14:paraId="5D473A55">
      <w:r>
        <w:t>**Troubleshooting Tips:** Check for air bubbles in tubes.</w:t>
      </w:r>
    </w:p>
    <w:p w14:paraId="77C65908">
      <w:r>
        <w:t>**Reflection Questions:**</w:t>
      </w:r>
    </w:p>
    <w:p w14:paraId="46904238">
      <w:pPr>
        <w:pStyle w:val="23"/>
      </w:pPr>
      <w:r>
        <w:t>- How does water move the arm?</w:t>
      </w:r>
    </w:p>
    <w:p w14:paraId="5C810842">
      <w:pPr>
        <w:pStyle w:val="23"/>
      </w:pPr>
      <w:r>
        <w:t>- Where are hydraulics used in real life?</w:t>
      </w:r>
    </w:p>
    <w:p w14:paraId="6C940F27">
      <w:r>
        <w:t>**Assessment Methods:**</w:t>
      </w:r>
    </w:p>
    <w:p w14:paraId="07B5DBF0">
      <w:r>
        <w:t>- Quiz on key concepts</w:t>
      </w:r>
    </w:p>
    <w:p w14:paraId="116BAC6C">
      <w:r>
        <w:t>- Project demonstration</w:t>
      </w:r>
    </w:p>
    <w:p w14:paraId="0027276C">
      <w:r>
        <w:t>- Peer review and feedback</w:t>
      </w:r>
    </w:p>
    <w:p w14:paraId="159F327D">
      <w:r>
        <w:t>**Teacher Notes:**</w:t>
      </w:r>
    </w:p>
    <w:p w14:paraId="1E515B5A">
      <w:r>
        <w:t>Encourage creativity and teamwork. Allow students to explore variations of the project.</w:t>
      </w:r>
    </w:p>
    <w:p w14:paraId="6E6CD62C">
      <w:pPr>
        <w:pStyle w:val="3"/>
      </w:pPr>
      <w:r>
        <w:t>Week 10: Stick Bridge (Creative Maker Projects)</w:t>
      </w:r>
    </w:p>
    <w:p w14:paraId="0E56454A">
      <w:r>
        <w:t>**Age Group:** 8–10</w:t>
      </w:r>
    </w:p>
    <w:p w14:paraId="51524326">
      <w:r>
        <w:t>**Objective:** Learn about creative maker projects through hands-on project: Stick Bridge</w:t>
      </w:r>
    </w:p>
    <w:p w14:paraId="1B45E781">
      <w:r>
        <w:t>**Required Materials:** Popsicle sticks, Glue</w:t>
      </w:r>
    </w:p>
    <w:p w14:paraId="54F91C10">
      <w:r>
        <w:t>**Step-by-Step Instructions:**</w:t>
      </w:r>
    </w:p>
    <w:p w14:paraId="5265A673">
      <w:pPr>
        <w:pStyle w:val="29"/>
      </w:pPr>
      <w:r>
        <w:t>1. Design a bridge structure.</w:t>
      </w:r>
    </w:p>
    <w:p w14:paraId="037D12F1">
      <w:pPr>
        <w:pStyle w:val="29"/>
      </w:pPr>
      <w:r>
        <w:t>2. Glue sticks together to form the bridge.</w:t>
      </w:r>
    </w:p>
    <w:p w14:paraId="0699EF02">
      <w:pPr>
        <w:pStyle w:val="29"/>
      </w:pPr>
      <w:r>
        <w:t>3. Test strength with weights.</w:t>
      </w:r>
    </w:p>
    <w:p w14:paraId="63BBBFD8">
      <w:r>
        <w:t>**Troubleshooting Tips:** Ensure joints are dry and secure.</w:t>
      </w:r>
    </w:p>
    <w:p w14:paraId="6553E175">
      <w:r>
        <w:t>**Reflection Questions:**</w:t>
      </w:r>
    </w:p>
    <w:p w14:paraId="655F359D">
      <w:pPr>
        <w:pStyle w:val="23"/>
      </w:pPr>
      <w:r>
        <w:t>- What makes a bridge strong?</w:t>
      </w:r>
    </w:p>
    <w:p w14:paraId="69167D16">
      <w:pPr>
        <w:pStyle w:val="23"/>
      </w:pPr>
      <w:r>
        <w:t>- How can you improve your design?</w:t>
      </w:r>
    </w:p>
    <w:p w14:paraId="08E7AF20">
      <w:r>
        <w:t>**Assessment Methods:**</w:t>
      </w:r>
    </w:p>
    <w:p w14:paraId="7182D1F3">
      <w:r>
        <w:t>- Quiz on key concepts</w:t>
      </w:r>
    </w:p>
    <w:p w14:paraId="1AF0BEE8">
      <w:r>
        <w:t>- Project demonstration</w:t>
      </w:r>
    </w:p>
    <w:p w14:paraId="46392B2A">
      <w:r>
        <w:t>- Peer review and feedback</w:t>
      </w:r>
    </w:p>
    <w:p w14:paraId="3440E5C4">
      <w:r>
        <w:t>**Teacher Notes:**</w:t>
      </w:r>
    </w:p>
    <w:p w14:paraId="5389E266">
      <w:r>
        <w:t>Encourage creativity and teamwork. Allow students to explore variations of the project.</w:t>
      </w:r>
    </w:p>
    <w:p w14:paraId="2ED401A6">
      <w:pPr>
        <w:pStyle w:val="2"/>
      </w:pPr>
      <w:r>
        <w:t>Curriculum for Age Group 11–12</w:t>
      </w:r>
    </w:p>
    <w:p w14:paraId="478EC8C3">
      <w:pPr>
        <w:pStyle w:val="3"/>
      </w:pPr>
      <w:r>
        <w:t>Week 11: Line Follower (Robotics Lite)</w:t>
      </w:r>
    </w:p>
    <w:p w14:paraId="4D1CB6C5">
      <w:r>
        <w:t>**Age Group:** 11–12</w:t>
      </w:r>
    </w:p>
    <w:p w14:paraId="09013A91">
      <w:r>
        <w:t>**Objective:** Learn about robotics lite through hands-on project: Line Follower</w:t>
      </w:r>
    </w:p>
    <w:p w14:paraId="403E9A14">
      <w:r>
        <w:t>**Required Materials:** Chassis, IR sensors, Motors, Arduino</w:t>
      </w:r>
    </w:p>
    <w:p w14:paraId="7E084394">
      <w:r>
        <w:t>**Step-by-Step Instructions:**</w:t>
      </w:r>
    </w:p>
    <w:p w14:paraId="5AF0DD8C">
      <w:pPr>
        <w:pStyle w:val="29"/>
      </w:pPr>
      <w:r>
        <w:t>1. Assemble the robot chassis.</w:t>
      </w:r>
    </w:p>
    <w:p w14:paraId="63058959">
      <w:pPr>
        <w:pStyle w:val="29"/>
      </w:pPr>
      <w:r>
        <w:t>2. Connect IR sensors and motors to Arduino.</w:t>
      </w:r>
    </w:p>
    <w:p w14:paraId="1A698BC7">
      <w:pPr>
        <w:pStyle w:val="29"/>
      </w:pPr>
      <w:r>
        <w:t>3. Upload line-following code.</w:t>
      </w:r>
    </w:p>
    <w:p w14:paraId="560D7787">
      <w:pPr>
        <w:pStyle w:val="29"/>
      </w:pPr>
      <w:r>
        <w:t>4. Test on a black line path.</w:t>
      </w:r>
    </w:p>
    <w:p w14:paraId="2C93DDEF">
      <w:r>
        <w:t>**Troubleshooting Tips:** Check sensor alignment and code logic.</w:t>
      </w:r>
    </w:p>
    <w:p w14:paraId="115E828C">
      <w:r>
        <w:t>**Reflection Questions:**</w:t>
      </w:r>
    </w:p>
    <w:p w14:paraId="447C8C1D">
      <w:pPr>
        <w:pStyle w:val="23"/>
      </w:pPr>
      <w:r>
        <w:t>- How do IR sensors detect lines?</w:t>
      </w:r>
    </w:p>
    <w:p w14:paraId="191C263B">
      <w:pPr>
        <w:pStyle w:val="23"/>
      </w:pPr>
      <w:r>
        <w:t>- What happens if the line curves?</w:t>
      </w:r>
    </w:p>
    <w:p w14:paraId="76844E9A">
      <w:r>
        <w:t>**Assessment Methods:**</w:t>
      </w:r>
    </w:p>
    <w:p w14:paraId="6DE5318E">
      <w:r>
        <w:t>- Quiz on key concepts</w:t>
      </w:r>
    </w:p>
    <w:p w14:paraId="3B09AC94">
      <w:r>
        <w:t>- Project demonstration</w:t>
      </w:r>
    </w:p>
    <w:p w14:paraId="2CEE3C5A">
      <w:r>
        <w:t>- Peer review and feedback</w:t>
      </w:r>
    </w:p>
    <w:p w14:paraId="28B721BB">
      <w:r>
        <w:t>**Teacher Notes:**</w:t>
      </w:r>
    </w:p>
    <w:p w14:paraId="6E898872">
      <w:r>
        <w:t>Encourage creativity and teamwork. Allow students to explore variat</w:t>
      </w:r>
      <w:bookmarkStart w:id="0" w:name="_GoBack"/>
      <w:bookmarkEnd w:id="0"/>
      <w:r>
        <w:t>ions of the project.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86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2026-03-23T18:14:14Z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5352863590054013923219537ADE13CE_13</vt:lpwstr>
  </property>
</Properties>
</file>