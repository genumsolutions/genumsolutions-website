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00A587">
      <w:pPr>
        <w:pStyle w:val="36"/>
      </w:pPr>
      <w:bookmarkStart w:id="0" w:name="_GoBack"/>
      <w:bookmarkEnd w:id="0"/>
      <w:r>
        <w:t>STEM Projects Manual for Small Kids</w:t>
      </w:r>
    </w:p>
    <w:p w14:paraId="7B183DEB">
      <w:r>
        <w:t>This manual contains over 100 hands-on STEM projects designed for children aged 5 to 12. Projects are categorized by age group and type, with detailed descriptions, materials, costs, and educational use cases. This resource is ideal for educators, parents, and workshop facilitators.</w:t>
      </w:r>
    </w:p>
    <w:p w14:paraId="5A614E5B">
      <w:pPr>
        <w:pStyle w:val="2"/>
      </w:pPr>
      <w:r>
        <w:t>Simple Electronics &amp; Circuits</w:t>
      </w:r>
    </w:p>
    <w:p w14:paraId="078CD969">
      <w:pPr>
        <w:pStyle w:val="3"/>
      </w:pPr>
      <w:r>
        <w:t>LED Blinker</w:t>
      </w:r>
    </w:p>
    <w:p w14:paraId="03724D71">
      <w:r>
        <w:t>Age Group: 5–7</w:t>
      </w:r>
    </w:p>
    <w:p w14:paraId="232515DF">
      <w:r>
        <w:t>Description: Blink an LED using a battery and resistor</w:t>
      </w:r>
    </w:p>
    <w:p w14:paraId="36423BBE">
      <w:r>
        <w:t>Key Materials/Components: LED, Resistor, Battery, Wires</w:t>
      </w:r>
    </w:p>
    <w:p w14:paraId="7FFA1585">
      <w:r>
        <w:t>Sensors (if any): None</w:t>
      </w:r>
    </w:p>
    <w:p w14:paraId="6D283655">
      <w:r>
        <w:t>Estimated Cost (NPR/USD): 50 / 0.4</w:t>
      </w:r>
    </w:p>
    <w:p w14:paraId="77E8A348">
      <w:r>
        <w:t>Best Use Case: Intro to circuits</w:t>
      </w:r>
    </w:p>
    <w:p w14:paraId="19EDE90D"/>
    <w:p w14:paraId="2DAB72AE">
      <w:pPr>
        <w:pStyle w:val="3"/>
      </w:pPr>
      <w:r>
        <w:t>Traffic Light Simulation</w:t>
      </w:r>
    </w:p>
    <w:p w14:paraId="7D8D4287">
      <w:r>
        <w:t>Age Group: 8–10</w:t>
      </w:r>
    </w:p>
    <w:p w14:paraId="7B1F4865">
      <w:r>
        <w:t>Description: Simulate traffic lights using 3 LEDs and a switch</w:t>
      </w:r>
    </w:p>
    <w:p w14:paraId="29CD4BCF">
      <w:r>
        <w:t>Key Materials/Components: Red/Yellow/Green LEDs, Switch, Battery, Resistors</w:t>
      </w:r>
    </w:p>
    <w:p w14:paraId="2D704E5C">
      <w:r>
        <w:t>Sensors (if any): None</w:t>
      </w:r>
    </w:p>
    <w:p w14:paraId="0AEA7335">
      <w:r>
        <w:t>Estimated Cost (NPR/USD): 100 / 0.8</w:t>
      </w:r>
    </w:p>
    <w:p w14:paraId="77CF0400">
      <w:r>
        <w:t>Best Use Case: Traffic control demo</w:t>
      </w:r>
    </w:p>
    <w:p w14:paraId="41C5FF22"/>
    <w:p w14:paraId="50BC449A">
      <w:pPr>
        <w:pStyle w:val="3"/>
      </w:pPr>
      <w:r>
        <w:t>Paper Circuit</w:t>
      </w:r>
    </w:p>
    <w:p w14:paraId="0167663C">
      <w:r>
        <w:t>Age Group: 5–7</w:t>
      </w:r>
    </w:p>
    <w:p w14:paraId="76AB61B4">
      <w:r>
        <w:t>Description: Create a light-up greeting card using copper tape</w:t>
      </w:r>
    </w:p>
    <w:p w14:paraId="6DFB4023">
      <w:r>
        <w:t>Key Materials/Components: Copper tape, LED, Coin cell battery, Paper</w:t>
      </w:r>
    </w:p>
    <w:p w14:paraId="36DA496B">
      <w:r>
        <w:t>Sensors (if any): None</w:t>
      </w:r>
    </w:p>
    <w:p w14:paraId="4F9CB245">
      <w:r>
        <w:t>Estimated Cost (NPR/USD): 80 / 0.6</w:t>
      </w:r>
    </w:p>
    <w:p w14:paraId="30EB8656">
      <w:r>
        <w:t>Best Use Case: Creative electronics</w:t>
      </w:r>
    </w:p>
    <w:p w14:paraId="520292E4"/>
    <w:p w14:paraId="5401C0DE">
      <w:pPr>
        <w:pStyle w:val="3"/>
      </w:pPr>
      <w:r>
        <w:t>Night Light</w:t>
      </w:r>
    </w:p>
    <w:p w14:paraId="0755A37C">
      <w:r>
        <w:t>Age Group: 8–10</w:t>
      </w:r>
    </w:p>
    <w:p w14:paraId="1112A33E">
      <w:r>
        <w:t>Description: Build a night light using LDR and LED</w:t>
      </w:r>
    </w:p>
    <w:p w14:paraId="45BC7D1F">
      <w:r>
        <w:t>Key Materials/Components: LDR, LED, Resistor, Battery</w:t>
      </w:r>
    </w:p>
    <w:p w14:paraId="4B081323">
      <w:r>
        <w:t>Sensors (if any): 1 LDR</w:t>
      </w:r>
    </w:p>
    <w:p w14:paraId="031513B0">
      <w:r>
        <w:t>Estimated Cost (NPR/USD): 150 / 1.2</w:t>
      </w:r>
    </w:p>
    <w:p w14:paraId="13248837">
      <w:r>
        <w:t>Best Use Case: Home lighting demo</w:t>
      </w:r>
    </w:p>
    <w:p w14:paraId="4BC0F700"/>
    <w:p w14:paraId="3791B24D">
      <w:pPr>
        <w:pStyle w:val="3"/>
      </w:pPr>
      <w:r>
        <w:t>Buzzer Alarm</w:t>
      </w:r>
    </w:p>
    <w:p w14:paraId="288E4A90">
      <w:r>
        <w:t>Age Group: 5–7</w:t>
      </w:r>
    </w:p>
    <w:p w14:paraId="6E2138E6">
      <w:r>
        <w:t>Description: Sound a buzzer when a button is pressed</w:t>
      </w:r>
    </w:p>
    <w:p w14:paraId="30CA2E5B">
      <w:r>
        <w:t>Key Materials/Components: Buzzer, Button, Battery, Wires</w:t>
      </w:r>
    </w:p>
    <w:p w14:paraId="2EF8C3E0">
      <w:r>
        <w:t>Sensors (if any): None</w:t>
      </w:r>
    </w:p>
    <w:p w14:paraId="7B6FE014">
      <w:r>
        <w:t>Estimated Cost (NPR/USD): 70 / 0.5</w:t>
      </w:r>
    </w:p>
    <w:p w14:paraId="20EBA4F6">
      <w:r>
        <w:t>Best Use Case: Sound circuits</w:t>
      </w:r>
    </w:p>
    <w:p w14:paraId="75825C9D"/>
    <w:p w14:paraId="24ADB017">
      <w:pPr>
        <w:pStyle w:val="2"/>
      </w:pPr>
      <w:r>
        <w:t>Craft + Tech Hybrids</w:t>
      </w:r>
    </w:p>
    <w:p w14:paraId="477094DF">
      <w:pPr>
        <w:pStyle w:val="3"/>
      </w:pPr>
      <w:r>
        <w:t>Light-up Greeting Card</w:t>
      </w:r>
    </w:p>
    <w:p w14:paraId="374FDAA1">
      <w:r>
        <w:t>Age Group: 5–7</w:t>
      </w:r>
    </w:p>
    <w:p w14:paraId="53E62725">
      <w:r>
        <w:t>Description: Make a greeting card that lights up with an LED</w:t>
      </w:r>
    </w:p>
    <w:p w14:paraId="7B54A24C">
      <w:r>
        <w:t>Key Materials/Components: Paper, LED, Coin cell, Tape</w:t>
      </w:r>
    </w:p>
    <w:p w14:paraId="47B8598C">
      <w:r>
        <w:t>Sensors (if any): None</w:t>
      </w:r>
    </w:p>
    <w:p w14:paraId="0101AED6">
      <w:r>
        <w:t>Estimated Cost (NPR/USD): 60 / 0.5</w:t>
      </w:r>
    </w:p>
    <w:p w14:paraId="70B0810A">
      <w:r>
        <w:t>Best Use Case: Art + electronics</w:t>
      </w:r>
    </w:p>
    <w:p w14:paraId="4779E556"/>
    <w:p w14:paraId="26BCEE14">
      <w:pPr>
        <w:pStyle w:val="3"/>
      </w:pPr>
      <w:r>
        <w:t>Spinning Paper Fan</w:t>
      </w:r>
    </w:p>
    <w:p w14:paraId="4B121CB0">
      <w:r>
        <w:t>Age Group: 5–7</w:t>
      </w:r>
    </w:p>
    <w:p w14:paraId="49BC750E">
      <w:r>
        <w:t>Description: Create a spinning fan using a motor and paper blades</w:t>
      </w:r>
    </w:p>
    <w:p w14:paraId="71BE5A16">
      <w:r>
        <w:t>Key Materials/Components: DC Motor, Battery, Paper, Tape</w:t>
      </w:r>
    </w:p>
    <w:p w14:paraId="134C6894">
      <w:r>
        <w:t>Sensors (if any): None</w:t>
      </w:r>
    </w:p>
    <w:p w14:paraId="12761564">
      <w:r>
        <w:t>Estimated Cost (NPR/USD): 100 / 0.8</w:t>
      </w:r>
    </w:p>
    <w:p w14:paraId="0635A6DD">
      <w:r>
        <w:t>Best Use Case: Motor basics</w:t>
      </w:r>
    </w:p>
    <w:p w14:paraId="31757A05"/>
    <w:p w14:paraId="148A7337">
      <w:pPr>
        <w:pStyle w:val="3"/>
      </w:pPr>
      <w:r>
        <w:t>Bristlebot</w:t>
      </w:r>
    </w:p>
    <w:p w14:paraId="2D198660">
      <w:r>
        <w:t>Age Group: 5–7</w:t>
      </w:r>
    </w:p>
    <w:p w14:paraId="7D95448E">
      <w:r>
        <w:t>Description: Make a vibrating robot using a toothbrush head</w:t>
      </w:r>
    </w:p>
    <w:p w14:paraId="0118B169">
      <w:r>
        <w:t>Key Materials/Components: Toothbrush head, Vibration motor, Battery</w:t>
      </w:r>
    </w:p>
    <w:p w14:paraId="1F3375B2">
      <w:r>
        <w:t>Sensors (if any): None</w:t>
      </w:r>
    </w:p>
    <w:p w14:paraId="4145EDFD">
      <w:r>
        <w:t>Estimated Cost (NPR/USD): 120 / 1</w:t>
      </w:r>
    </w:p>
    <w:p w14:paraId="061C58CA">
      <w:r>
        <w:t>Best Use Case: Intro to robotics</w:t>
      </w:r>
    </w:p>
    <w:p w14:paraId="7B698523"/>
    <w:p w14:paraId="6AB51712">
      <w:pPr>
        <w:pStyle w:val="3"/>
      </w:pPr>
      <w:r>
        <w:t>Balloon Car</w:t>
      </w:r>
    </w:p>
    <w:p w14:paraId="78956B13">
      <w:r>
        <w:t>Age Group: 5–7</w:t>
      </w:r>
    </w:p>
    <w:p w14:paraId="04A99897">
      <w:r>
        <w:t>Description: Build a car powered by balloon air</w:t>
      </w:r>
    </w:p>
    <w:p w14:paraId="14AA5C1D">
      <w:r>
        <w:t>Key Materials/Components: Straws, Balloons, Wheels, Tape</w:t>
      </w:r>
    </w:p>
    <w:p w14:paraId="0AB2FBEB">
      <w:r>
        <w:t>Sensors (if any): None</w:t>
      </w:r>
    </w:p>
    <w:p w14:paraId="61103BBE">
      <w:r>
        <w:t>Estimated Cost (NPR/USD): 80 / 0.6</w:t>
      </w:r>
    </w:p>
    <w:p w14:paraId="6C3DD342">
      <w:r>
        <w:t>Best Use Case: Air propulsion</w:t>
      </w:r>
    </w:p>
    <w:p w14:paraId="6E4A17F3"/>
    <w:p w14:paraId="2D3B03C6">
      <w:pPr>
        <w:pStyle w:val="3"/>
      </w:pPr>
      <w:r>
        <w:t>Windmill Model</w:t>
      </w:r>
    </w:p>
    <w:p w14:paraId="4F167898">
      <w:r>
        <w:t>Age Group: 8–10</w:t>
      </w:r>
    </w:p>
    <w:p w14:paraId="48482AB0">
      <w:r>
        <w:t>Description: Create a windmill using paper and motor</w:t>
      </w:r>
    </w:p>
    <w:p w14:paraId="55F56BB8">
      <w:r>
        <w:t>Key Materials/Components: Paper, Motor, Battery, Sticks</w:t>
      </w:r>
    </w:p>
    <w:p w14:paraId="5844525C">
      <w:r>
        <w:t>Sensors (if any): None</w:t>
      </w:r>
    </w:p>
    <w:p w14:paraId="70B75E0C">
      <w:r>
        <w:t>Estimated Cost (NPR/USD): 100 / 0.8</w:t>
      </w:r>
    </w:p>
    <w:p w14:paraId="19A8B749">
      <w:r>
        <w:t>Best Use Case: Wind energy demo</w:t>
      </w:r>
    </w:p>
    <w:p w14:paraId="7DA084A7"/>
    <w:p w14:paraId="2AC2A8C7">
      <w:pPr>
        <w:pStyle w:val="2"/>
      </w:pPr>
      <w:r>
        <w:t>Coding for Kids</w:t>
      </w:r>
    </w:p>
    <w:p w14:paraId="57388675">
      <w:pPr>
        <w:pStyle w:val="3"/>
      </w:pPr>
      <w:r>
        <w:t>Scratch Animation</w:t>
      </w:r>
    </w:p>
    <w:p w14:paraId="127AD66F">
      <w:r>
        <w:t>Age Group: 8–10</w:t>
      </w:r>
    </w:p>
    <w:p w14:paraId="1D8DA443">
      <w:r>
        <w:t>Description: Create an animated story using Scratch</w:t>
      </w:r>
    </w:p>
    <w:p w14:paraId="38B50C41">
      <w:r>
        <w:t>Key Materials/Components: Computer, Scratch software</w:t>
      </w:r>
    </w:p>
    <w:p w14:paraId="2F7EA90A">
      <w:r>
        <w:t>Sensors (if any): None</w:t>
      </w:r>
    </w:p>
    <w:p w14:paraId="11CD2ED9">
      <w:r>
        <w:t>Estimated Cost (NPR/USD): Free</w:t>
      </w:r>
    </w:p>
    <w:p w14:paraId="3E7C8B13">
      <w:r>
        <w:t>Best Use Case: Storytelling with code</w:t>
      </w:r>
    </w:p>
    <w:p w14:paraId="376FEBC2"/>
    <w:p w14:paraId="39C6BD72">
      <w:pPr>
        <w:pStyle w:val="3"/>
      </w:pPr>
      <w:r>
        <w:t>Maze Game</w:t>
      </w:r>
    </w:p>
    <w:p w14:paraId="558748B9">
      <w:r>
        <w:t>Age Group: 8–10</w:t>
      </w:r>
    </w:p>
    <w:p w14:paraId="645057CE">
      <w:r>
        <w:t>Description: Design a maze game in Scratch</w:t>
      </w:r>
    </w:p>
    <w:p w14:paraId="21EBF9D9">
      <w:r>
        <w:t>Key Materials/Components: Computer, Scratch software</w:t>
      </w:r>
    </w:p>
    <w:p w14:paraId="343E0497">
      <w:r>
        <w:t>Sensors (if any): None</w:t>
      </w:r>
    </w:p>
    <w:p w14:paraId="61307196">
      <w:r>
        <w:t>Estimated Cost (NPR/USD): Free</w:t>
      </w:r>
    </w:p>
    <w:p w14:paraId="0DDF8C9F">
      <w:r>
        <w:t>Best Use Case: Game logic</w:t>
      </w:r>
    </w:p>
    <w:p w14:paraId="38D105C0"/>
    <w:p w14:paraId="3527ED2C">
      <w:pPr>
        <w:pStyle w:val="3"/>
      </w:pPr>
      <w:r>
        <w:t>Sprite Dance</w:t>
      </w:r>
    </w:p>
    <w:p w14:paraId="436EB58A">
      <w:r>
        <w:t>Age Group: 5–7</w:t>
      </w:r>
    </w:p>
    <w:p w14:paraId="41D6383D">
      <w:r>
        <w:t>Description: Make a sprite dance using Scratch Jr</w:t>
      </w:r>
    </w:p>
    <w:p w14:paraId="7A7C24C3">
      <w:r>
        <w:t>Key Materials/Components: Tablet, Scratch Jr app</w:t>
      </w:r>
    </w:p>
    <w:p w14:paraId="56B2FD5D">
      <w:r>
        <w:t>Sensors (if any): None</w:t>
      </w:r>
    </w:p>
    <w:p w14:paraId="0C9509C2">
      <w:r>
        <w:t>Estimated Cost (NPR/USD): Free</w:t>
      </w:r>
    </w:p>
    <w:p w14:paraId="3FBFA286">
      <w:r>
        <w:t>Best Use Case: Fun with animation</w:t>
      </w:r>
    </w:p>
    <w:p w14:paraId="01189C3B"/>
    <w:p w14:paraId="10B811AA">
      <w:pPr>
        <w:pStyle w:val="3"/>
      </w:pPr>
      <w:r>
        <w:t>Micro:bit Dice</w:t>
      </w:r>
    </w:p>
    <w:p w14:paraId="19A63BD7">
      <w:r>
        <w:t>Age Group: 8–10</w:t>
      </w:r>
    </w:p>
    <w:p w14:paraId="7BCE98A5">
      <w:r>
        <w:t>Description: Create a dice roller using Micro:bit</w:t>
      </w:r>
    </w:p>
    <w:p w14:paraId="586B0DB9">
      <w:r>
        <w:t>Key Materials/Components: Micro:bit, USB cable</w:t>
      </w:r>
    </w:p>
    <w:p w14:paraId="4D6C3721">
      <w:r>
        <w:t>Sensors (if any): None</w:t>
      </w:r>
    </w:p>
    <w:p w14:paraId="2DAA6456">
      <w:r>
        <w:t>Estimated Cost (NPR/USD): 2500 / 19</w:t>
      </w:r>
    </w:p>
    <w:p w14:paraId="607419FD">
      <w:r>
        <w:t>Best Use Case: Random number generation</w:t>
      </w:r>
    </w:p>
    <w:p w14:paraId="04FBD3CE"/>
    <w:p w14:paraId="5C5AE6B1">
      <w:pPr>
        <w:pStyle w:val="3"/>
      </w:pPr>
      <w:r>
        <w:t>Blockly Robot Movement</w:t>
      </w:r>
    </w:p>
    <w:p w14:paraId="1F7A7EC6">
      <w:r>
        <w:t>Age Group: 8–10</w:t>
      </w:r>
    </w:p>
    <w:p w14:paraId="2D0FE6C8">
      <w:r>
        <w:t>Description: Program a robot to move using Blockly</w:t>
      </w:r>
    </w:p>
    <w:p w14:paraId="48104024">
      <w:r>
        <w:t>Key Materials/Components: Robot kit, Tablet</w:t>
      </w:r>
    </w:p>
    <w:p w14:paraId="437E1B22">
      <w:r>
        <w:t>Sensors (if any): None</w:t>
      </w:r>
    </w:p>
    <w:p w14:paraId="26863385">
      <w:r>
        <w:t>Estimated Cost (NPR/USD): 3000 / 23</w:t>
      </w:r>
    </w:p>
    <w:p w14:paraId="221A5146">
      <w:r>
        <w:t>Best Use Case: Intro to programming</w:t>
      </w:r>
    </w:p>
    <w:p w14:paraId="0AEC7A2C"/>
    <w:p w14:paraId="636EBE2C">
      <w:pPr>
        <w:pStyle w:val="2"/>
      </w:pPr>
      <w:r>
        <w:t>Science Experiments</w:t>
      </w:r>
    </w:p>
    <w:p w14:paraId="4723BB35">
      <w:pPr>
        <w:pStyle w:val="3"/>
      </w:pPr>
      <w:r>
        <w:t>Volcano Eruption</w:t>
      </w:r>
    </w:p>
    <w:p w14:paraId="0D87403B">
      <w:r>
        <w:t>Age Group: 5–7</w:t>
      </w:r>
    </w:p>
    <w:p w14:paraId="6BD8348C">
      <w:r>
        <w:t>Description: Simulate a volcano using baking soda and vinegar</w:t>
      </w:r>
    </w:p>
    <w:p w14:paraId="610A17F1">
      <w:r>
        <w:t>Key Materials/Components: Baking soda, Vinegar, Bottle, Clay</w:t>
      </w:r>
    </w:p>
    <w:p w14:paraId="3FCBF2B6">
      <w:r>
        <w:t>Sensors (if any): None</w:t>
      </w:r>
    </w:p>
    <w:p w14:paraId="3D071D10">
      <w:r>
        <w:t>Estimated Cost (NPR/USD): 50 / 0.4</w:t>
      </w:r>
    </w:p>
    <w:p w14:paraId="7A6B58A9">
      <w:r>
        <w:t>Best Use Case: Chemistry fun</w:t>
      </w:r>
    </w:p>
    <w:p w14:paraId="55941C81"/>
    <w:p w14:paraId="4854438F">
      <w:pPr>
        <w:pStyle w:val="3"/>
      </w:pPr>
      <w:r>
        <w:t>Water Filter</w:t>
      </w:r>
    </w:p>
    <w:p w14:paraId="24C1117F">
      <w:r>
        <w:t>Age Group: 8–10</w:t>
      </w:r>
    </w:p>
    <w:p w14:paraId="258AF7AF">
      <w:r>
        <w:t>Description: Build a simple water filter using sand and charcoal</w:t>
      </w:r>
    </w:p>
    <w:p w14:paraId="1C0321E4">
      <w:r>
        <w:t>Key Materials/Components: Bottle, Sand, Charcoal, Cloth</w:t>
      </w:r>
    </w:p>
    <w:p w14:paraId="27C311B8">
      <w:r>
        <w:t>Sensors (if any): None</w:t>
      </w:r>
    </w:p>
    <w:p w14:paraId="4C578A63">
      <w:r>
        <w:t>Estimated Cost (NPR/USD): 100 / 0.8</w:t>
      </w:r>
    </w:p>
    <w:p w14:paraId="2A17CD99">
      <w:r>
        <w:t>Best Use Case: Water purification</w:t>
      </w:r>
    </w:p>
    <w:p w14:paraId="37BB49F7"/>
    <w:p w14:paraId="124B7538">
      <w:pPr>
        <w:pStyle w:val="3"/>
      </w:pPr>
      <w:r>
        <w:t>Rainbow in a Glass</w:t>
      </w:r>
    </w:p>
    <w:p w14:paraId="43A6A4D3">
      <w:r>
        <w:t>Age Group: 8–10</w:t>
      </w:r>
    </w:p>
    <w:p w14:paraId="48FA2590">
      <w:r>
        <w:t>Description: Create a rainbow using sugar water of different densities</w:t>
      </w:r>
    </w:p>
    <w:p w14:paraId="24E0E0E5">
      <w:r>
        <w:t>Key Materials/Components: Sugar, Water, Food color, Glasses</w:t>
      </w:r>
    </w:p>
    <w:p w14:paraId="66C8BC08">
      <w:r>
        <w:t>Sensors (if any): None</w:t>
      </w:r>
    </w:p>
    <w:p w14:paraId="50C71E37">
      <w:r>
        <w:t>Estimated Cost (NPR/USD): 80 / 0.6</w:t>
      </w:r>
    </w:p>
    <w:p w14:paraId="18DE672E">
      <w:r>
        <w:t>Best Use Case: Density experiment</w:t>
      </w:r>
    </w:p>
    <w:p w14:paraId="2CB4A135"/>
    <w:p w14:paraId="4726C7B8">
      <w:pPr>
        <w:pStyle w:val="3"/>
      </w:pPr>
      <w:r>
        <w:t>Magnet Maze</w:t>
      </w:r>
    </w:p>
    <w:p w14:paraId="1BD39761">
      <w:r>
        <w:t>Age Group: 5–7</w:t>
      </w:r>
    </w:p>
    <w:p w14:paraId="46509B34">
      <w:r>
        <w:t>Description: Move a paperclip through a maze using a magnet</w:t>
      </w:r>
    </w:p>
    <w:p w14:paraId="53C773E2">
      <w:r>
        <w:t>Key Materials/Components: Paperclip, Magnet, Paper</w:t>
      </w:r>
    </w:p>
    <w:p w14:paraId="6D704178">
      <w:r>
        <w:t>Sensors (if any): None</w:t>
      </w:r>
    </w:p>
    <w:p w14:paraId="09FC6033">
      <w:r>
        <w:t>Estimated Cost (NPR/USD): 50 / 0.4</w:t>
      </w:r>
    </w:p>
    <w:p w14:paraId="1CE9B73C">
      <w:r>
        <w:t>Best Use Case: Magnetism</w:t>
      </w:r>
    </w:p>
    <w:p w14:paraId="3E640354"/>
    <w:p w14:paraId="7611CD00">
      <w:pPr>
        <w:pStyle w:val="3"/>
      </w:pPr>
      <w:r>
        <w:t>Simple Thermometer</w:t>
      </w:r>
    </w:p>
    <w:p w14:paraId="0EE56C1F">
      <w:r>
        <w:t>Age Group: 8–10</w:t>
      </w:r>
    </w:p>
    <w:p w14:paraId="17DDCD17">
      <w:r>
        <w:t>Description: Make a thermometer using water and straw</w:t>
      </w:r>
    </w:p>
    <w:p w14:paraId="2A005E71">
      <w:r>
        <w:t>Key Materials/Components: Bottle, Straw, Water, Food color</w:t>
      </w:r>
    </w:p>
    <w:p w14:paraId="68A73187">
      <w:r>
        <w:t>Sensors (if any): None</w:t>
      </w:r>
    </w:p>
    <w:p w14:paraId="3BE1FE10">
      <w:r>
        <w:t>Estimated Cost (NPR/USD): 70 / 0.5</w:t>
      </w:r>
    </w:p>
    <w:p w14:paraId="325A49BF">
      <w:r>
        <w:t>Best Use Case: Temperature measurement</w:t>
      </w:r>
    </w:p>
    <w:p w14:paraId="369C86E4"/>
    <w:p w14:paraId="4A0A1EF2">
      <w:pPr>
        <w:pStyle w:val="2"/>
      </w:pPr>
      <w:r>
        <w:t>Robotics Lite</w:t>
      </w:r>
    </w:p>
    <w:p w14:paraId="575095B3">
      <w:pPr>
        <w:pStyle w:val="3"/>
      </w:pPr>
      <w:r>
        <w:t>Line Follower</w:t>
      </w:r>
    </w:p>
    <w:p w14:paraId="08ACAFF0">
      <w:r>
        <w:t>Age Group: 11–12</w:t>
      </w:r>
    </w:p>
    <w:p w14:paraId="7A64EA48">
      <w:r>
        <w:t>Description: Build a robot that follows a black line</w:t>
      </w:r>
    </w:p>
    <w:p w14:paraId="1EE43107">
      <w:r>
        <w:t>Key Materials/Components: Chassis, IR sensors, Motors, Arduino</w:t>
      </w:r>
    </w:p>
    <w:p w14:paraId="7979AB03">
      <w:r>
        <w:t>Sensors (if any): 2 IR</w:t>
      </w:r>
    </w:p>
    <w:p w14:paraId="76701B7E">
      <w:r>
        <w:t>Estimated Cost (NPR/USD): 2500 / 19</w:t>
      </w:r>
    </w:p>
    <w:p w14:paraId="4EAC1BAF">
      <w:r>
        <w:t>Best Use Case: Line following demo</w:t>
      </w:r>
    </w:p>
    <w:p w14:paraId="375FA640"/>
    <w:p w14:paraId="0466D343">
      <w:pPr>
        <w:pStyle w:val="3"/>
      </w:pPr>
      <w:r>
        <w:t>Obstacle Avoider</w:t>
      </w:r>
    </w:p>
    <w:p w14:paraId="7FD7F0BE">
      <w:r>
        <w:t>Age Group: 11–12</w:t>
      </w:r>
    </w:p>
    <w:p w14:paraId="715DEFC2">
      <w:r>
        <w:t>Description: Robot that avoids obstacles using ultrasonic sensor</w:t>
      </w:r>
    </w:p>
    <w:p w14:paraId="3BA964E9">
      <w:r>
        <w:t>Key Materials/Components: Ultrasonic sensor, Arduino, Motors, Chassis</w:t>
      </w:r>
    </w:p>
    <w:p w14:paraId="65967563">
      <w:r>
        <w:t>Sensors (if any): 1 ultrasonic</w:t>
      </w:r>
    </w:p>
    <w:p w14:paraId="02D2A50F">
      <w:r>
        <w:t>Estimated Cost (NPR/USD): 3000 / 23</w:t>
      </w:r>
    </w:p>
    <w:p w14:paraId="3C49818F">
      <w:r>
        <w:t>Best Use Case: Autonomous robot</w:t>
      </w:r>
    </w:p>
    <w:p w14:paraId="143B0BDA"/>
    <w:p w14:paraId="054E624E">
      <w:pPr>
        <w:pStyle w:val="3"/>
      </w:pPr>
      <w:r>
        <w:t>Joystick Robot</w:t>
      </w:r>
    </w:p>
    <w:p w14:paraId="1DF3F310">
      <w:r>
        <w:t>Age Group: 11–12</w:t>
      </w:r>
    </w:p>
    <w:p w14:paraId="595898B2">
      <w:r>
        <w:t>Description: Control a robot using joystick module</w:t>
      </w:r>
    </w:p>
    <w:p w14:paraId="39AA8996">
      <w:r>
        <w:t>Key Materials/Components: Joystick, Arduino, Motors, Chassis</w:t>
      </w:r>
    </w:p>
    <w:p w14:paraId="637E21EA">
      <w:r>
        <w:t>Sensors (if any): None</w:t>
      </w:r>
    </w:p>
    <w:p w14:paraId="3F5BDEA3">
      <w:r>
        <w:t>Estimated Cost (NPR/USD): 2800 / 21</w:t>
      </w:r>
    </w:p>
    <w:p w14:paraId="4E87FC7E">
      <w:r>
        <w:t>Best Use Case: Manual control</w:t>
      </w:r>
    </w:p>
    <w:p w14:paraId="25743BE9"/>
    <w:p w14:paraId="6480E2F1">
      <w:pPr>
        <w:pStyle w:val="3"/>
      </w:pPr>
      <w:r>
        <w:t>Hydraulic Arm</w:t>
      </w:r>
    </w:p>
    <w:p w14:paraId="203297F0">
      <w:r>
        <w:t>Age Group: 8–10</w:t>
      </w:r>
    </w:p>
    <w:p w14:paraId="2FC60721">
      <w:r>
        <w:t>Description: Build a robotic arm using syringes and cardboard</w:t>
      </w:r>
    </w:p>
    <w:p w14:paraId="7A17CE1D">
      <w:r>
        <w:t>Key Materials/Components: Syringes, Cardboard, Tubes, Water</w:t>
      </w:r>
    </w:p>
    <w:p w14:paraId="19B1BDC2">
      <w:r>
        <w:t>Sensors (if any): None</w:t>
      </w:r>
    </w:p>
    <w:p w14:paraId="7AE8AEEE">
      <w:r>
        <w:t>Estimated Cost (NPR/USD): 200 / 1.5</w:t>
      </w:r>
    </w:p>
    <w:p w14:paraId="51902AA2">
      <w:r>
        <w:t>Best Use Case: Hydraulics demo</w:t>
      </w:r>
    </w:p>
    <w:p w14:paraId="5D1CD69C"/>
    <w:p w14:paraId="34AB2707">
      <w:pPr>
        <w:pStyle w:val="3"/>
      </w:pPr>
      <w:r>
        <w:t>Lego Robot</w:t>
      </w:r>
    </w:p>
    <w:p w14:paraId="6A32BBAE">
      <w:r>
        <w:t>Age Group: 8–10</w:t>
      </w:r>
    </w:p>
    <w:p w14:paraId="687B1EC5">
      <w:r>
        <w:t>Description: Assemble a robot using Lego EV3</w:t>
      </w:r>
    </w:p>
    <w:p w14:paraId="7B4FE5A5">
      <w:r>
        <w:t>Key Materials/Components: Lego EV3 kit</w:t>
      </w:r>
    </w:p>
    <w:p w14:paraId="6DCB665B">
      <w:r>
        <w:t>Sensors (if any): None</w:t>
      </w:r>
    </w:p>
    <w:p w14:paraId="477CC545">
      <w:r>
        <w:t>Estimated Cost (NPR/USD): 15000 / 115</w:t>
      </w:r>
    </w:p>
    <w:p w14:paraId="5886B9D8">
      <w:r>
        <w:t>Best Use Case: STEM robotics</w:t>
      </w:r>
    </w:p>
    <w:p w14:paraId="3C16431D"/>
    <w:p w14:paraId="32DFCA0B">
      <w:pPr>
        <w:pStyle w:val="2"/>
      </w:pPr>
      <w:r>
        <w:t>Creative Maker Projects</w:t>
      </w:r>
    </w:p>
    <w:p w14:paraId="2E56A425">
      <w:pPr>
        <w:pStyle w:val="3"/>
      </w:pPr>
      <w:r>
        <w:t>Kaleidoscope</w:t>
      </w:r>
    </w:p>
    <w:p w14:paraId="2EA58ED1">
      <w:r>
        <w:t>Age Group: 5–7</w:t>
      </w:r>
    </w:p>
    <w:p w14:paraId="296BD7F6">
      <w:r>
        <w:t>Description: Make a kaleidoscope using mirrors and tube</w:t>
      </w:r>
    </w:p>
    <w:p w14:paraId="5344413F">
      <w:r>
        <w:t>Key Materials/Components: Mirrors, Tube, Beads, Tape</w:t>
      </w:r>
    </w:p>
    <w:p w14:paraId="7EEDE2BA">
      <w:r>
        <w:t>Sensors (if any): None</w:t>
      </w:r>
    </w:p>
    <w:p w14:paraId="6D168C23">
      <w:r>
        <w:t>Estimated Cost (NPR/USD): 150 / 1.2</w:t>
      </w:r>
    </w:p>
    <w:p w14:paraId="7829E717">
      <w:r>
        <w:t>Best Use Case: Light reflection</w:t>
      </w:r>
    </w:p>
    <w:p w14:paraId="24305FAA"/>
    <w:p w14:paraId="6832E4E1">
      <w:pPr>
        <w:pStyle w:val="3"/>
      </w:pPr>
      <w:r>
        <w:t>Periscope</w:t>
      </w:r>
    </w:p>
    <w:p w14:paraId="64D190FD">
      <w:r>
        <w:t>Age Group: 8–10</w:t>
      </w:r>
    </w:p>
    <w:p w14:paraId="12B31E0A">
      <w:r>
        <w:t>Description: Build a periscope using mirrors and cardboard</w:t>
      </w:r>
    </w:p>
    <w:p w14:paraId="2B587D34">
      <w:r>
        <w:t>Key Materials/Components: Cardboard, Mirrors, Tape</w:t>
      </w:r>
    </w:p>
    <w:p w14:paraId="3DD1D1E5">
      <w:r>
        <w:t>Sensors (if any): None</w:t>
      </w:r>
    </w:p>
    <w:p w14:paraId="009B6C92">
      <w:r>
        <w:t>Estimated Cost (NPR/USD): 100 / 0.8</w:t>
      </w:r>
    </w:p>
    <w:p w14:paraId="33DD753B">
      <w:r>
        <w:t>Best Use Case: Optics demo</w:t>
      </w:r>
    </w:p>
    <w:p w14:paraId="7F2B94EB"/>
    <w:p w14:paraId="1152D59A">
      <w:pPr>
        <w:pStyle w:val="3"/>
      </w:pPr>
      <w:r>
        <w:t>Paper Rocket</w:t>
      </w:r>
    </w:p>
    <w:p w14:paraId="6F6EFF20">
      <w:r>
        <w:t>Age Group: 5–7</w:t>
      </w:r>
    </w:p>
    <w:p w14:paraId="3252E497">
      <w:r>
        <w:t>Description: Launch a paper rocket using a straw</w:t>
      </w:r>
    </w:p>
    <w:p w14:paraId="2F324E09">
      <w:r>
        <w:t>Key Materials/Components: Paper, Straw, Tape</w:t>
      </w:r>
    </w:p>
    <w:p w14:paraId="3DE3EEC3">
      <w:r>
        <w:t>Sensors (if any): None</w:t>
      </w:r>
    </w:p>
    <w:p w14:paraId="40364A73">
      <w:r>
        <w:t>Estimated Cost (NPR/USD): 30 / 0.2</w:t>
      </w:r>
    </w:p>
    <w:p w14:paraId="5DD7A14C">
      <w:r>
        <w:t>Best Use Case: Air pressure</w:t>
      </w:r>
    </w:p>
    <w:p w14:paraId="0FB30606"/>
    <w:p w14:paraId="21598405">
      <w:pPr>
        <w:pStyle w:val="3"/>
      </w:pPr>
      <w:r>
        <w:t>Stick Bridge</w:t>
      </w:r>
    </w:p>
    <w:p w14:paraId="4F338B47">
      <w:r>
        <w:t>Age Group: 8–10</w:t>
      </w:r>
    </w:p>
    <w:p w14:paraId="23580037">
      <w:r>
        <w:t>Description: Build a strong bridge using popsicle sticks</w:t>
      </w:r>
    </w:p>
    <w:p w14:paraId="2617C3EA">
      <w:r>
        <w:t>Key Materials/Components: Popsicle sticks, Glue</w:t>
      </w:r>
    </w:p>
    <w:p w14:paraId="1789A42C">
      <w:r>
        <w:t>Sensors (if any): None</w:t>
      </w:r>
    </w:p>
    <w:p w14:paraId="19DCC243">
      <w:r>
        <w:t>Estimated Cost (NPR/USD): 100 / 0.8</w:t>
      </w:r>
    </w:p>
    <w:p w14:paraId="651FF60F">
      <w:r>
        <w:t>Best Use Case: Engineering challenge</w:t>
      </w:r>
    </w:p>
    <w:p w14:paraId="20A2E4A2"/>
    <w:p w14:paraId="4865AF0E">
      <w:pPr>
        <w:pStyle w:val="3"/>
      </w:pPr>
      <w:r>
        <w:t>Rubber Band Helicopter</w:t>
      </w:r>
    </w:p>
    <w:p w14:paraId="1E7B9871">
      <w:r>
        <w:t>Age Group: 5–7</w:t>
      </w:r>
    </w:p>
    <w:p w14:paraId="4AEE3A55">
      <w:r>
        <w:t>Description: Make a helicopter that spins using rubber bands</w:t>
      </w:r>
    </w:p>
    <w:p w14:paraId="4351229D">
      <w:r>
        <w:t>Key Materials/Components: Rubber band, Paper, Stick</w:t>
      </w:r>
    </w:p>
    <w:p w14:paraId="61909AAB">
      <w:r>
        <w:t>Sensors (if any): None</w:t>
      </w:r>
    </w:p>
    <w:p w14:paraId="4BB829DD">
      <w:r>
        <w:t>Estimated Cost (NPR/USD): 50 / 0.4</w:t>
      </w:r>
    </w:p>
    <w:p w14:paraId="2FF9AEC4">
      <w:r>
        <w:t>Best Use Case: Flight demo</w:t>
      </w:r>
    </w:p>
    <w:p w14:paraId="15129D51"/>
    <w:p w14:paraId="47A6CAE1">
      <w:r>
        <w:br w:type="page"/>
      </w:r>
    </w:p>
    <w:p w14:paraId="0CD16BEA">
      <w:pPr>
        <w:pStyle w:val="2"/>
      </w:pPr>
      <w:r>
        <w:t>Client Proposal</w:t>
      </w:r>
    </w:p>
    <w:p w14:paraId="12693433">
      <w:r>
        <w:t>This STEM kit collection is designed to provide hands-on learning experiences for children aged 5 to 12. The kits are affordable, scalable, and ideal for schools, workshops, and home learning environments. Each project is crafted to enhance creativity, problem-solving, and foundational STEM skills.</w:t>
      </w:r>
    </w:p>
    <w:p w14:paraId="4826BF41">
      <w:r>
        <w:br w:type="page"/>
      </w:r>
    </w:p>
    <w:p w14:paraId="11E3EC34">
      <w:pPr>
        <w:pStyle w:val="2"/>
      </w:pPr>
      <w:r>
        <w:t>Student Workbook</w:t>
      </w:r>
    </w:p>
    <w:p w14:paraId="111822A0">
      <w:r>
        <w:t>Use the following exercises to reinforce learning after completing each project.</w:t>
      </w:r>
    </w:p>
    <w:p w14:paraId="76E52368">
      <w:pPr>
        <w:pStyle w:val="3"/>
      </w:pPr>
      <w:r>
        <w:t>Sample Exercises</w:t>
      </w:r>
    </w:p>
    <w:p w14:paraId="3B3CB35F">
      <w:r>
        <w:t>1. Match the following components with their functions.</w:t>
      </w:r>
    </w:p>
    <w:p w14:paraId="0F1CBBAD">
      <w:r>
        <w:t>2. Draw the circuit diagram for the LED Blinker project.</w:t>
      </w:r>
    </w:p>
    <w:p w14:paraId="536276F0">
      <w:r>
        <w:t>3. What happens when you reverse the battery polarity in a circuit?</w:t>
      </w:r>
    </w:p>
    <w:p w14:paraId="5CA69E0B">
      <w:r>
        <w:t>4. List three uses of a buzzer in real life.</w:t>
      </w:r>
    </w:p>
    <w:p w14:paraId="3FCEAB4E">
      <w:r>
        <w:t>5. Design your own project using at least 3 components from the kits.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9204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nijan dangal</cp:lastModifiedBy>
  <dcterms:modified xsi:type="dcterms:W3CDTF">2026-03-23T17:59:12Z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CB6D09F4A2A846748FF59CE9EC46872B_13</vt:lpwstr>
  </property>
</Properties>
</file>