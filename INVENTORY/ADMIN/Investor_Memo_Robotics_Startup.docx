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4893E">
      <w:pPr>
        <w:pStyle w:val="2"/>
      </w:pPr>
      <w:r>
        <w:t>Investor Memo — Robotics Education Startup</w:t>
      </w:r>
    </w:p>
    <w:p w14:paraId="01196D86">
      <w:pPr>
        <w:pStyle w:val="3"/>
      </w:pPr>
      <w:r>
        <w:t>Company</w:t>
      </w:r>
    </w:p>
    <w:p w14:paraId="33C136C9">
      <w:r>
        <w:t>[Your Company Name]</w:t>
      </w:r>
    </w:p>
    <w:p w14:paraId="3766ABA7">
      <w:r>
        <w:t>One‑line pitch: Affordable ESP32‑powered modular robotics kits with copy‑paste code and classroom‑ready curriculum.</w:t>
      </w:r>
    </w:p>
    <w:p w14:paraId="4A616159">
      <w:pPr>
        <w:pStyle w:val="3"/>
      </w:pPr>
      <w:r>
        <w:t>Opportunity</w:t>
      </w:r>
    </w:p>
    <w:p w14:paraId="7F170075">
      <w:r>
        <w:t xml:space="preserve">The global STEM education market is expanding rapidly, with educational robotics adoption growing at an estimated ~15% CAGR. Schools and after‑school programs need low‑cost, </w:t>
      </w:r>
      <w:bookmarkStart w:id="0" w:name="_GoBack"/>
      <w:bookmarkEnd w:id="0"/>
      <w:r>
        <w:t>reproducible, classroom‑ready solutions that reduce teacher prep time and scale across grades. Our product addresses this gap by combining modular hardware, open‑source software, and layered curriculum designed for classroom workflows.</w:t>
      </w:r>
    </w:p>
    <w:p w14:paraId="5BE7F30A">
      <w:pPr>
        <w:pStyle w:val="3"/>
      </w:pPr>
      <w:r>
        <w:t>Problem</w:t>
      </w:r>
    </w:p>
    <w:p w14:paraId="0075A8C4">
      <w:pPr>
        <w:pStyle w:val="23"/>
      </w:pPr>
      <w:r>
        <w:t>High cost and proprietary lock‑in of premium kits limits school adoption.</w:t>
      </w:r>
    </w:p>
    <w:p w14:paraId="6857F1E7">
      <w:pPr>
        <w:pStyle w:val="23"/>
      </w:pPr>
      <w:r>
        <w:t>Fragmented materials and inconsistent code make lessons nonreproducible.</w:t>
      </w:r>
    </w:p>
    <w:p w14:paraId="6EEF54CA">
      <w:pPr>
        <w:pStyle w:val="23"/>
      </w:pPr>
      <w:r>
        <w:t>Teacher burden from complex setup and lack of ready lesson plans reduces classroom usage.</w:t>
      </w:r>
    </w:p>
    <w:p w14:paraId="098A0E18">
      <w:pPr>
        <w:pStyle w:val="3"/>
      </w:pPr>
      <w:r>
        <w:t>Solution</w:t>
      </w:r>
    </w:p>
    <w:p w14:paraId="4CF740E5">
      <w:pPr>
        <w:pStyle w:val="23"/>
      </w:pPr>
      <w:r>
        <w:t>Starter Kit: ESP32 controller, chassis, motor drivers, basic sensors, OLED display.</w:t>
      </w:r>
    </w:p>
    <w:p w14:paraId="67B32530">
      <w:pPr>
        <w:pStyle w:val="23"/>
      </w:pPr>
      <w:r>
        <w:t>Classroom Bundle: 10 kits + teacher guide + lesson plans + cloud classroom dashboard.</w:t>
      </w:r>
    </w:p>
    <w:p w14:paraId="7AA2EB9E">
      <w:pPr>
        <w:pStyle w:val="23"/>
      </w:pPr>
      <w:r>
        <w:t>Software: Modular libraries, web UI, secure relay for remote control, lesson management portal.</w:t>
      </w:r>
    </w:p>
    <w:p w14:paraId="057F2003">
      <w:pPr>
        <w:pStyle w:val="23"/>
      </w:pPr>
      <w:r>
        <w:t>Curriculum: 45‑minute lesson flows, assessment rubrics, project templates for Beginner → Advanced.</w:t>
      </w:r>
    </w:p>
    <w:p w14:paraId="09390357">
      <w:pPr>
        <w:pStyle w:val="3"/>
      </w:pPr>
      <w:r>
        <w:t>Business Model</w:t>
      </w:r>
    </w:p>
    <w:p w14:paraId="7CA8C80D">
      <w:pPr>
        <w:pStyle w:val="23"/>
      </w:pPr>
      <w:r>
        <w:t>Hardware sales: One‑time kit purchases (retail and classroom bundles).</w:t>
      </w:r>
    </w:p>
    <w:p w14:paraId="30BA0C4D">
      <w:pPr>
        <w:pStyle w:val="23"/>
      </w:pPr>
      <w:r>
        <w:t>Recurring revenue: Subscriptions for premium lesson plans, cloud features, and analytics.</w:t>
      </w:r>
    </w:p>
    <w:p w14:paraId="4AF3BEF3">
      <w:pPr>
        <w:pStyle w:val="23"/>
      </w:pPr>
      <w:r>
        <w:t>Services: Paid workshops, teacher certification, curriculum licensing to districts.</w:t>
      </w:r>
    </w:p>
    <w:p w14:paraId="4B6B11A2"/>
    <w:p w14:paraId="7CF2BF6D">
      <w:r>
        <w:t>Pricing examples: Starter kit $75–$120; classroom bundle $700–$1,000; subscription $5–$15/classroom/month.</w:t>
      </w:r>
    </w:p>
    <w:p w14:paraId="68C7D2D0">
      <w:pPr>
        <w:pStyle w:val="3"/>
      </w:pPr>
      <w:r>
        <w:t>Market Entry and Traction Plan</w:t>
      </w:r>
    </w:p>
    <w:p w14:paraId="63E03F33">
      <w:pPr>
        <w:pStyle w:val="23"/>
      </w:pPr>
      <w:r>
        <w:t>Phase 1: MVP pilots in 5 local schools and makerspaces; collect teacher feedback and LOIs.</w:t>
      </w:r>
    </w:p>
    <w:p w14:paraId="34DAC618">
      <w:pPr>
        <w:pStyle w:val="23"/>
      </w:pPr>
      <w:r>
        <w:t>Phase 2: Regional distributor partnerships and online direct sales; run teacher workshops.</w:t>
      </w:r>
    </w:p>
    <w:p w14:paraId="2496F434">
      <w:pPr>
        <w:pStyle w:val="23"/>
      </w:pPr>
      <w:r>
        <w:t>Phase 3: International scaling via educational distributors and NGO partnerships.</w:t>
      </w:r>
    </w:p>
    <w:p w14:paraId="21FADC1D"/>
    <w:p w14:paraId="50EE560E">
      <w:r>
        <w:t>Early traction targets: 100 kits sold and 10 subscription schools within 6 months of pilot completion.</w:t>
      </w:r>
    </w:p>
    <w:p w14:paraId="59742505">
      <w:pPr>
        <w:pStyle w:val="3"/>
      </w:pPr>
      <w:r>
        <w:t>Financial Snapshot (Condensed)</w:t>
      </w:r>
    </w:p>
    <w:p w14:paraId="33B91F51">
      <w:pPr>
        <w:pStyle w:val="23"/>
      </w:pPr>
      <w:r>
        <w:t>Year 1 revenue: $100K (pilot phase)</w:t>
      </w:r>
    </w:p>
    <w:p w14:paraId="2FB25B99">
      <w:pPr>
        <w:pStyle w:val="23"/>
      </w:pPr>
      <w:r>
        <w:t>Year 2 revenue: $500K (regional expansion)</w:t>
      </w:r>
    </w:p>
    <w:p w14:paraId="6CA44BDC">
      <w:pPr>
        <w:pStyle w:val="23"/>
      </w:pPr>
      <w:r>
        <w:t>Year 3 revenue: $2M (international scaling)</w:t>
      </w:r>
    </w:p>
    <w:p w14:paraId="47446A27">
      <w:pPr>
        <w:pStyle w:val="23"/>
      </w:pPr>
      <w:r>
        <w:t>Unit economics: Average kit price $75; variable cost $25; contribution margin $50.</w:t>
      </w:r>
    </w:p>
    <w:p w14:paraId="627289C4">
      <w:pPr>
        <w:pStyle w:val="23"/>
      </w:pPr>
      <w:r>
        <w:t>Break‑even volume: ~2,400 kits (illustrative).</w:t>
      </w:r>
    </w:p>
    <w:p w14:paraId="2B6A6324"/>
    <w:p w14:paraId="5027E5B9">
      <w:r>
        <w:t>Seed ask: $600,000 to fund manufacturing, curriculum development, sales, and initial distribution.</w:t>
      </w:r>
    </w:p>
    <w:p w14:paraId="0D45698D"/>
    <w:p w14:paraId="657261C5">
      <w:r>
        <w:t>Use of funds (high level): 40% manufacturing &amp; inventory; 25% marketing &amp; sales; 20% curriculum &amp; platform; 15% operations &amp; hiring.</w:t>
      </w:r>
    </w:p>
    <w:p w14:paraId="33FD4060">
      <w:pPr>
        <w:pStyle w:val="3"/>
      </w:pPr>
      <w:r>
        <w:t>Team</w:t>
      </w:r>
    </w:p>
    <w:p w14:paraId="6FF95E6F">
      <w:r>
        <w:t>Core hires: hardware engineer (founder/lead), firmware developer, curriculum lead (education specialist), marketing lead, operations/support.</w:t>
      </w:r>
    </w:p>
    <w:p w14:paraId="104BA75B">
      <w:r>
        <w:t>Advisors: educators, curriculum designers, manufacturing mentors (to be confirmed).</w:t>
      </w:r>
    </w:p>
    <w:p w14:paraId="20900D3C">
      <w:pPr>
        <w:pStyle w:val="3"/>
      </w:pPr>
      <w:r>
        <w:t>Key Risks and Mitigations</w:t>
      </w:r>
    </w:p>
    <w:p w14:paraId="33300E25">
      <w:pPr>
        <w:pStyle w:val="23"/>
      </w:pPr>
      <w:r>
        <w:t>Manufacturing delays: Use multiple contract manufacturers; maintain buffer inventory.</w:t>
      </w:r>
    </w:p>
    <w:p w14:paraId="49A9A140">
      <w:pPr>
        <w:pStyle w:val="23"/>
      </w:pPr>
      <w:r>
        <w:t>Competitive pressure: Differentiate on classroom curriculum, teacher training, and open‑source community.</w:t>
      </w:r>
    </w:p>
    <w:p w14:paraId="743D95C4">
      <w:pPr>
        <w:pStyle w:val="23"/>
      </w:pPr>
      <w:r>
        <w:t>Teacher adoption: Provide low‑friction lesson flows, on‑site/virtual training, and strong educator support.</w:t>
      </w:r>
    </w:p>
    <w:p w14:paraId="1628770C">
      <w:pPr>
        <w:pStyle w:val="23"/>
      </w:pPr>
      <w:r>
        <w:t>Funding shortfall: Stage fundraising; generate early revenue from workshops and distributor pre‑orders.</w:t>
      </w:r>
    </w:p>
    <w:p w14:paraId="4FC2D72A">
      <w:pPr>
        <w:pStyle w:val="3"/>
      </w:pPr>
      <w:r>
        <w:t>Milestones and Use of Seed</w:t>
      </w:r>
    </w:p>
    <w:p w14:paraId="6991B65E">
      <w:pPr>
        <w:pStyle w:val="23"/>
      </w:pPr>
      <w:r>
        <w:t>Month 6: Complete pilots; 100 kits sold; first 10 subscription schools.</w:t>
      </w:r>
    </w:p>
    <w:p w14:paraId="2AEF393D">
      <w:pPr>
        <w:pStyle w:val="23"/>
      </w:pPr>
      <w:r>
        <w:t>Month 12: Reach $100K revenue; secure first distributor.</w:t>
      </w:r>
    </w:p>
    <w:p w14:paraId="1FD325E7">
      <w:pPr>
        <w:pStyle w:val="23"/>
      </w:pPr>
      <w:r>
        <w:t>Year 2: Achieve $500K revenue; positive gross margin.</w:t>
      </w:r>
    </w:p>
    <w:p w14:paraId="5AA5A092">
      <w:pPr>
        <w:pStyle w:val="23"/>
      </w:pPr>
      <w:r>
        <w:t>Year 3: Scale to $2M revenue; expand internationally.</w:t>
      </w:r>
    </w:p>
    <w:p w14:paraId="268F852D">
      <w:pPr>
        <w:pStyle w:val="3"/>
      </w:pPr>
      <w:r>
        <w:t>Ask and Next Steps</w:t>
      </w:r>
    </w:p>
    <w:p w14:paraId="27D1A8EA">
      <w:r>
        <w:t>We are seeking $600,000 in seed funding to execute manufacturing, finalize curriculum, and scale sales. With this capital we will complete a manufacturing run, onboard 50–100 schools, launch the subscription platform, and secure 2–3 regional distributors.</w:t>
      </w:r>
    </w:p>
    <w:p w14:paraId="7C924C77"/>
    <w:p w14:paraId="1ED08013">
      <w:r>
        <w:t>Prepared deliverables available now: full 20‑page business plan, Word investor proposal (exported), one‑page pitch summary, and a 10‑slide deck. I will now prepare a concise 2–3 page investor memo and a slide‑ready one‑page summary for meetings unless you prefer a different deliverable.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E9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2026-03-23T18:39:54Z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E8DC09BFCA574BF0B726648EA36C4292_13</vt:lpwstr>
  </property>
</Properties>
</file>