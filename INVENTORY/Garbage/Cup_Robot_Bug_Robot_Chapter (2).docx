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CA15E">
      <w:pPr>
        <w:pStyle w:val="2"/>
      </w:pPr>
      <w:r>
        <w:t>Chapter: Cup Robot / Bug Robot</w:t>
      </w:r>
    </w:p>
    <w:p w14:paraId="723C615A">
      <w:r>
        <w:rPr>
          <w:b/>
        </w:rPr>
        <w:t>🔧 Materials Required</w:t>
      </w:r>
      <w:r>
        <w:rPr>
          <w:b/>
        </w:rPr>
        <w:br w:type="textWrapping"/>
      </w:r>
      <w:r>
        <w:t>DC motor, Battery (9V), Jumper wires</w:t>
      </w:r>
    </w:p>
    <w:p w14:paraId="3D0107E3">
      <w:r>
        <w:rPr>
          <w:b/>
        </w:rPr>
        <w:t>⚙️ Working Principle</w:t>
      </w:r>
      <w:r>
        <w:rPr>
          <w:b/>
        </w:rPr>
        <w:br w:type="textWrapping"/>
      </w:r>
      <w:r>
        <w:t>The shaft of the DC motor rotates when connected to the battery. A small load attached to the shaft creates vibration, causing the robot to move.</w:t>
      </w:r>
    </w:p>
    <w:p w14:paraId="3583A174">
      <w:r>
        <w:rPr>
          <w:b/>
        </w:rPr>
        <w:t>🎯 Objective</w:t>
      </w:r>
      <w:r>
        <w:rPr>
          <w:b/>
        </w:rPr>
        <w:br w:type="textWrapping"/>
      </w:r>
      <w:r>
        <w:t>Learn how robots move using a DC motor. Understand basic vibration-based locomotion.</w:t>
      </w:r>
    </w:p>
    <w:p w14:paraId="0AAE825E">
      <w:r>
        <w:rPr>
          <w:b/>
        </w:rPr>
        <w:t>🔍 Uses</w:t>
      </w:r>
      <w:r>
        <w:rPr>
          <w:b/>
        </w:rPr>
        <w:br w:type="textWrapping"/>
      </w:r>
      <w:r>
        <w:t>This project introduces basic robotics. The concept can be extended to build more complex robots.</w:t>
      </w:r>
      <w:bookmarkStart w:id="0" w:name="_GoBack"/>
      <w:bookmarkEnd w:id="0"/>
    </w:p>
    <w:p w14:paraId="1079EF8D">
      <w:r>
        <w:rPr>
          <w:b/>
        </w:rPr>
        <w:t>🛠️ Area of Improvement / Further Development</w:t>
      </w:r>
      <w:r>
        <w:rPr>
          <w:b/>
        </w:rPr>
        <w:br w:type="textWrapping"/>
      </w:r>
      <w:r>
        <w:t>The idea learned here can be used to develop more advanced robots in the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59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2026-01-20T16:42:11Z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2501E116909649B992A54ABA79CE6AEB_12</vt:lpwstr>
  </property>
</Properties>
</file>