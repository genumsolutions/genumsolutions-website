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8973D">
      <w:pPr>
        <w:pStyle w:val="37"/>
        <w:bidi w:val="0"/>
      </w:pPr>
      <w:r>
        <w:t>DIY Electronics Projects</w:t>
      </w:r>
    </w:p>
    <w:p w14:paraId="1C9B4188">
      <w:pPr>
        <w:pStyle w:val="2"/>
        <w:bidi w:val="0"/>
      </w:pPr>
      <w:r>
        <w:t>Chapter 1: MIY (Make It Yourself) Touch Sensor</w:t>
      </w:r>
    </w:p>
    <w:p w14:paraId="0B2DC5F7">
      <w:pPr>
        <w:pStyle w:val="33"/>
        <w:rPr>
          <w:sz w:val="22"/>
          <w:szCs w:val="22"/>
        </w:rPr>
      </w:pPr>
      <w:r>
        <w:rPr>
          <w:rStyle w:val="140"/>
        </w:rPr>
        <w:t>Materials Required:</w:t>
      </w:r>
      <w:r>
        <w:rPr>
          <w:sz w:val="22"/>
          <w:szCs w:val="22"/>
        </w:rPr>
        <w:br w:type="textWrapping"/>
      </w:r>
      <w:r>
        <w:t>Transistor (BC547), Jumper wires, Battery (9V), Relay, Bulb (AC), AC &amp; DC Power source</w:t>
      </w:r>
    </w:p>
    <w:p w14:paraId="76105A1C">
      <w:pPr>
        <w:pStyle w:val="33"/>
        <w:rPr>
          <w:sz w:val="22"/>
          <w:szCs w:val="22"/>
        </w:rPr>
      </w:pPr>
      <w:r>
        <w:rPr>
          <w:rStyle w:val="140"/>
        </w:rPr>
        <w:t>Working Principle:</w:t>
      </w:r>
      <w:r>
        <w:rPr>
          <w:sz w:val="22"/>
          <w:szCs w:val="22"/>
        </w:rPr>
        <w:br w:type="textWrapping"/>
      </w:r>
      <w:r>
        <w:t>A transistor acts as a switch that turns on when it receives more than 0.7 volts.</w:t>
      </w:r>
      <w:r>
        <w:br w:type="textWrapping"/>
      </w:r>
      <w:r>
        <w:t>When two wires are touched, current flows from the battery to the transistor, activating it.</w:t>
      </w:r>
      <w:r>
        <w:br w:type="textWrapping"/>
      </w:r>
      <w:r>
        <w:t>The relay connected to the transistor also turns on, powering the bulb.</w:t>
      </w:r>
      <w:r>
        <w:br w:type="textWrapping"/>
      </w:r>
      <w:r>
        <w:t>The bulb stays on while the wires are touched.</w:t>
      </w:r>
      <w:r>
        <w:br w:type="textWrapping"/>
      </w:r>
      <w:r>
        <w:t>When untouched, the transistor and relay remain off, and the bulb turns off.</w:t>
      </w:r>
    </w:p>
    <w:p w14:paraId="6C5DEC04">
      <w:pPr>
        <w:pStyle w:val="2"/>
        <w:bidi w:val="0"/>
      </w:pPr>
      <w:r>
        <w:t>Chapter 2: Street Light Automation System</w:t>
      </w:r>
    </w:p>
    <w:p w14:paraId="6A343B6E">
      <w:pPr>
        <w:pStyle w:val="33"/>
        <w:rPr>
          <w:sz w:val="22"/>
          <w:szCs w:val="22"/>
        </w:rPr>
      </w:pPr>
      <w:r>
        <w:rPr>
          <w:rStyle w:val="140"/>
        </w:rPr>
        <w:t>Materials Required:</w:t>
      </w:r>
      <w:r>
        <w:rPr>
          <w:sz w:val="22"/>
          <w:szCs w:val="22"/>
        </w:rPr>
        <w:br w:type="textWrapping"/>
      </w:r>
      <w:r>
        <w:t>Microprocessor (Arduino UNO), LDR (Light Dependent Resistor), Relay module, Bulb, AC &amp; DC Power source</w:t>
      </w:r>
    </w:p>
    <w:p w14:paraId="70D8CD0A">
      <w:pPr>
        <w:pStyle w:val="33"/>
        <w:rPr>
          <w:sz w:val="22"/>
          <w:szCs w:val="22"/>
        </w:rPr>
      </w:pPr>
      <w:r>
        <w:rPr>
          <w:rStyle w:val="140"/>
        </w:rPr>
        <w:t>Working Principle:</w:t>
      </w:r>
      <w:r>
        <w:rPr>
          <w:sz w:val="22"/>
          <w:szCs w:val="22"/>
        </w:rPr>
        <w:br w:type="textWrapping"/>
      </w:r>
      <w:r>
        <w:t>Mimics Street lights that automatically turn on at night and off during the day.</w:t>
      </w:r>
      <w:r>
        <w:br w:type="textWrapping"/>
      </w:r>
      <w:r>
        <w:t>LDR’s resistance is high in darkness and low in light.</w:t>
      </w:r>
      <w:r>
        <w:br w:type="textWrapping"/>
      </w:r>
      <w:r>
        <w:t>The microprocessor is programmed to activate the relay when resistance exceeds a threshold (night), turning the bulb on.</w:t>
      </w:r>
      <w:r>
        <w:br w:type="textWrapping"/>
      </w:r>
      <w:r>
        <w:t>When resistance drops below the threshold (day), the relay and bulb turn off.</w:t>
      </w:r>
    </w:p>
    <w:p w14:paraId="483EEFEB">
      <w:pPr>
        <w:pStyle w:val="2"/>
        <w:bidi w:val="0"/>
      </w:pPr>
      <w:r>
        <w:t>Chapter 3: Smart Farm System</w:t>
      </w:r>
    </w:p>
    <w:p w14:paraId="3186EACE">
      <w:pPr>
        <w:pStyle w:val="33"/>
        <w:rPr>
          <w:sz w:val="22"/>
          <w:szCs w:val="22"/>
        </w:rPr>
      </w:pPr>
      <w:r>
        <w:rPr>
          <w:rStyle w:val="140"/>
        </w:rPr>
        <w:t>Materials Required:</w:t>
      </w:r>
      <w:r>
        <w:rPr>
          <w:sz w:val="22"/>
          <w:szCs w:val="22"/>
        </w:rPr>
        <w:br w:type="textWrapping"/>
      </w:r>
      <w:r>
        <w:t>Arduino UNO, Soil moisture sensor, Relay module, Water pump, AC &amp; DC Power source, Transistor (BC547), Buzzer, Battery (9V), Jumper wires, DC Power source</w:t>
      </w:r>
    </w:p>
    <w:p w14:paraId="1FEAB1E9">
      <w:pPr>
        <w:pStyle w:val="33"/>
        <w:rPr>
          <w:sz w:val="22"/>
          <w:szCs w:val="22"/>
        </w:rPr>
      </w:pPr>
      <w:r>
        <w:rPr>
          <w:rStyle w:val="140"/>
        </w:rPr>
        <w:t>Working Principle:</w:t>
      </w:r>
      <w:r>
        <w:rPr>
          <w:sz w:val="22"/>
          <w:szCs w:val="22"/>
        </w:rPr>
        <w:br w:type="textWrapping"/>
      </w:r>
      <w:r>
        <w:rPr>
          <w:rStyle w:val="141"/>
        </w:rPr>
        <w:t>Smart Irrigation:</w:t>
      </w:r>
      <w:r>
        <w:t xml:space="preserve"> Soil moisture sensor sends ‘1’ if wet, ‘0’ if dry. Arduino turns relay on when it receives ‘0’, activating the pump. If soil is wet (‘1’), relay and pump remain off.</w:t>
      </w:r>
      <w:r>
        <w:rPr>
          <w:sz w:val="22"/>
          <w:szCs w:val="22"/>
        </w:rPr>
        <w:br w:type="textWrapping"/>
      </w:r>
      <w:r>
        <w:rPr>
          <w:rStyle w:val="141"/>
        </w:rPr>
        <w:t>Smart Alarm Fence:</w:t>
      </w:r>
      <w:r>
        <w:rPr>
          <w:sz w:val="22"/>
          <w:szCs w:val="22"/>
        </w:rPr>
        <w:t xml:space="preserve"> </w:t>
      </w:r>
      <w:r>
        <w:t>When animals touch two wires, current flows to the transistor, turning it on. This activates the buzzer, which stays on while wires are touched. When untouched, the transistor and buzzer remain off.</w:t>
      </w:r>
    </w:p>
    <w:p w14:paraId="09B7FFA7">
      <w:pPr>
        <w:pStyle w:val="2"/>
        <w:bidi w:val="0"/>
      </w:pPr>
      <w:r>
        <w:t xml:space="preserve">Chapter 4: Smart Tap </w:t>
      </w:r>
      <w:r>
        <w:rPr>
          <w:lang w:val="en-US" w:eastAsia="en-US"/>
        </w:rPr>
        <w:t>System</w:t>
      </w:r>
    </w:p>
    <w:p w14:paraId="72D7727F">
      <w:pPr>
        <w:pStyle w:val="33"/>
        <w:rPr>
          <w:sz w:val="22"/>
          <w:szCs w:val="22"/>
        </w:rPr>
      </w:pPr>
      <w:r>
        <w:rPr>
          <w:rStyle w:val="140"/>
        </w:rPr>
        <w:t>Materials Required:</w:t>
      </w:r>
      <w:r>
        <w:rPr>
          <w:sz w:val="22"/>
          <w:szCs w:val="22"/>
        </w:rPr>
        <w:br w:type="textWrapping"/>
      </w:r>
      <w:r>
        <w:t>Microprocessor (Arduino UNO), PIR (Passive Infrared) Sensor, Relay module, Water pump, AC &amp; DC Power source</w:t>
      </w:r>
    </w:p>
    <w:p w14:paraId="4E506141">
      <w:pPr>
        <w:pStyle w:val="33"/>
        <w:rPr>
          <w:sz w:val="22"/>
          <w:szCs w:val="22"/>
        </w:rPr>
      </w:pPr>
      <w:r>
        <w:rPr>
          <w:rStyle w:val="140"/>
        </w:rPr>
        <w:t>Working Principle:</w:t>
      </w:r>
      <w:r>
        <w:rPr>
          <w:sz w:val="22"/>
          <w:szCs w:val="22"/>
        </w:rPr>
        <w:br w:type="textWrapping"/>
      </w:r>
      <w:r>
        <w:t>The PIR sensor sends data '1' to the microprocessor if it finds an object near it and '0' if no object is near it.</w:t>
      </w:r>
      <w:r>
        <w:br w:type="textWrapping"/>
      </w:r>
      <w:r>
        <w:t>The microprocessor is programmed to turn the relay on if it gets data '1' from the sensor and the water pump is turned on.</w:t>
      </w:r>
      <w:r>
        <w:br w:type="textWrapping"/>
      </w:r>
      <w:r>
        <w:t>The relay is turned off if it gets data '0' from the sensor and thus the pump is turned off.</w:t>
      </w:r>
      <w:r>
        <w:br w:type="textWrapping"/>
      </w:r>
      <w:r>
        <w:t>So, if we bring our hand before the tap, the water pump is turned on and remains on until we move our hand.</w:t>
      </w:r>
    </w:p>
    <w:p w14:paraId="7CAFE2D6">
      <w:pPr>
        <w:pStyle w:val="2"/>
        <w:bidi w:val="0"/>
      </w:pPr>
      <w:r>
        <w:t xml:space="preserve">Chapter 5: Smart Door Lock System and Weather </w:t>
      </w:r>
      <w:r>
        <w:rPr>
          <w:lang w:val="en-US" w:eastAsia="en-US"/>
        </w:rPr>
        <w:t>Station</w:t>
      </w:r>
    </w:p>
    <w:p w14:paraId="029E1EFC">
      <w:pPr>
        <w:pStyle w:val="33"/>
        <w:rPr>
          <w:sz w:val="22"/>
          <w:szCs w:val="22"/>
        </w:rPr>
      </w:pPr>
      <w:r>
        <w:rPr>
          <w:rStyle w:val="139"/>
        </w:rPr>
        <w:t>Materials Required:</w:t>
      </w:r>
      <w:r>
        <w:rPr>
          <w:sz w:val="22"/>
          <w:szCs w:val="22"/>
        </w:rPr>
        <w:br w:type="textWrapping"/>
      </w:r>
      <w:r>
        <w:rPr>
          <w:rStyle w:val="141"/>
        </w:rPr>
        <w:t>Smart Door Lock System:</w:t>
      </w:r>
      <w:r>
        <w:rPr>
          <w:sz w:val="22"/>
          <w:szCs w:val="22"/>
        </w:rPr>
        <w:t xml:space="preserve"> </w:t>
      </w:r>
      <w:r>
        <w:t>Arduino UNO, Keypad, RFID module, LCD, Servo motor, AC &amp; DC power supply</w:t>
      </w:r>
      <w:r>
        <w:rPr>
          <w:sz w:val="22"/>
          <w:szCs w:val="22"/>
        </w:rPr>
        <w:br w:type="textWrapping"/>
      </w:r>
      <w:r>
        <w:rPr>
          <w:rStyle w:val="141"/>
        </w:rPr>
        <w:t>Weather Station:</w:t>
      </w:r>
      <w:r>
        <w:t xml:space="preserve"> Arduino UNO, DHT11 sensor, LCD</w:t>
      </w:r>
    </w:p>
    <w:p w14:paraId="07176B1D">
      <w:pPr>
        <w:pStyle w:val="33"/>
        <w:rPr>
          <w:sz w:val="22"/>
          <w:szCs w:val="22"/>
        </w:rPr>
      </w:pPr>
      <w:r>
        <w:rPr>
          <w:rStyle w:val="140"/>
        </w:rPr>
        <w:t>Working Principle:</w:t>
      </w:r>
      <w:r>
        <w:rPr>
          <w:sz w:val="22"/>
          <w:szCs w:val="22"/>
        </w:rPr>
        <w:br w:type="textWrapping"/>
      </w:r>
      <w:r>
        <w:rPr>
          <w:rStyle w:val="141"/>
        </w:rPr>
        <w:t>Smart Door Lock System</w:t>
      </w:r>
      <w:r>
        <w:rPr>
          <w:rStyle w:val="34"/>
          <w:sz w:val="22"/>
          <w:szCs w:val="22"/>
        </w:rPr>
        <w:t>:</w:t>
      </w:r>
      <w:r>
        <w:rPr>
          <w:sz w:val="22"/>
          <w:szCs w:val="22"/>
        </w:rPr>
        <w:t xml:space="preserve"> </w:t>
      </w:r>
      <w:r>
        <w:t>The keypad allows the keys to be entered by user and the RFID module takes data input from RFID card and the data is sent to the microprocessor. If the keypad data or the RFID card is correct, the microprocessor is programmed to move the servo motor 90 degrees and the door is opened and the servo is moved back to its original position after 3 seconds and thus the door is closed.</w:t>
      </w:r>
      <w:r>
        <w:br w:type="textWrapping"/>
      </w:r>
      <w:r>
        <w:rPr>
          <w:rStyle w:val="141"/>
        </w:rPr>
        <w:t>Weather Station:</w:t>
      </w:r>
      <w:r>
        <w:rPr>
          <w:sz w:val="22"/>
          <w:szCs w:val="22"/>
        </w:rPr>
        <w:t xml:space="preserve"> </w:t>
      </w:r>
      <w:r>
        <w:t>The DHT11 sensor takes the temperature and humidity data of the surrounding and sends the data to the microprocessor and the microprocessor is programmed to display those data on the LCD.</w:t>
      </w:r>
    </w:p>
    <w:p w14:paraId="2874E88B">
      <w:pPr>
        <w:pStyle w:val="2"/>
        <w:bidi w:val="0"/>
      </w:pPr>
      <w:r>
        <w:t>Chapter 6: Smart Home System</w:t>
      </w:r>
    </w:p>
    <w:p w14:paraId="2809DF06">
      <w:pPr>
        <w:pStyle w:val="33"/>
        <w:rPr>
          <w:sz w:val="22"/>
          <w:szCs w:val="22"/>
        </w:rPr>
      </w:pPr>
      <w:r>
        <w:rPr>
          <w:rStyle w:val="140"/>
        </w:rPr>
        <w:t>Materials Required:</w:t>
      </w:r>
      <w:r>
        <w:rPr>
          <w:sz w:val="22"/>
          <w:szCs w:val="22"/>
        </w:rPr>
        <w:br w:type="textWrapping"/>
      </w:r>
      <w:r>
        <w:t>Microprocessor (Arduino UNO &amp; NodeMCU), Ultrasonic sensor, LDR, Relay module, Bulb, DC &amp; AC power supply, Touch sensor, Servo motor, Jumper wires</w:t>
      </w:r>
    </w:p>
    <w:p w14:paraId="52BA7778">
      <w:pPr>
        <w:pStyle w:val="33"/>
      </w:pPr>
      <w:r>
        <w:rPr>
          <w:rStyle w:val="140"/>
        </w:rPr>
        <w:t>Working Principle:</w:t>
      </w:r>
      <w:r>
        <w:rPr>
          <w:sz w:val="22"/>
          <w:szCs w:val="22"/>
        </w:rPr>
        <w:br w:type="textWrapping"/>
      </w:r>
      <w:r>
        <w:rPr>
          <w:rStyle w:val="141"/>
        </w:rPr>
        <w:t>Smart Compound Light:</w:t>
      </w:r>
      <w:r>
        <w:rPr>
          <w:sz w:val="22"/>
          <w:szCs w:val="22"/>
        </w:rPr>
        <w:t xml:space="preserve"> </w:t>
      </w:r>
      <w:r>
        <w:t>In this system, ultrasonic sensor measures the distance of an object in front of it and the LDR's resistance is high in darkness and low in light. The microprocessor is programmed to activate the relay when the resistance exceeds a threshold (night time) and the distance of an object is less than 20 cm indicating a person has entered the main gate, turning the bulb on. When resistance drops below the threshold (day time), the relay and bulb turn off. So, if a person enters the compound gate at night, the bulb turns on till the person is in front of the main door and otherwise the bulb turns off.</w:t>
      </w:r>
      <w:r>
        <w:rPr>
          <w:sz w:val="22"/>
          <w:szCs w:val="22"/>
        </w:rPr>
        <w:br w:type="textWrapping"/>
      </w:r>
      <w:r>
        <w:rPr>
          <w:rStyle w:val="141"/>
        </w:rPr>
        <w:t>Smart Main Door:</w:t>
      </w:r>
      <w:r>
        <w:rPr>
          <w:sz w:val="22"/>
          <w:szCs w:val="22"/>
        </w:rPr>
        <w:t xml:space="preserve"> </w:t>
      </w:r>
      <w:r>
        <w:t>In this system, when we touch the touch sensor, it sends data '1' to the microprocessor, else it sends data '0' to the microprocessor. The microprocessor is programmed to move the servo motor 90 degrees, wait for 3 seconds and again come back to its original.</w:t>
      </w:r>
    </w:p>
    <w:p w14:paraId="322E1ECD">
      <w:pPr>
        <w:pStyle w:val="2"/>
        <w:bidi w:val="0"/>
        <w:rPr>
          <w:lang w:val="en-US" w:eastAsia="en-US"/>
        </w:rPr>
      </w:pPr>
      <w:r>
        <w:t>Chapter 7: Cup Robot / Bug Robot</w:t>
      </w:r>
    </w:p>
    <w:p w14:paraId="7DE94B53">
      <w:pPr>
        <w:pStyle w:val="3"/>
        <w:bidi w:val="0"/>
        <w:rPr>
          <w:sz w:val="22"/>
          <w:szCs w:val="22"/>
        </w:rPr>
      </w:pPr>
      <w:r>
        <w:rPr>
          <w:rStyle w:val="140"/>
          <w:b/>
          <w:bCs/>
          <w:lang w:val="en-US" w:eastAsia="en-US"/>
        </w:rPr>
        <w:t>Materials Required</w:t>
      </w:r>
      <w:r>
        <w:rPr>
          <w:rStyle w:val="140"/>
          <w:rFonts w:hint="default"/>
          <w:b/>
          <w:bCs/>
          <w:lang w:val="en-US" w:eastAsia="en-US"/>
        </w:rPr>
        <w:t>:</w:t>
      </w:r>
      <w:r>
        <w:rPr>
          <w:sz w:val="22"/>
          <w:szCs w:val="22"/>
        </w:rPr>
        <w:t xml:space="preserve"> </w:t>
      </w:r>
    </w:p>
    <w:p w14:paraId="6DD64A78">
      <w:pPr>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DC motor, Battery (9 volt), jumper wires</w:t>
      </w:r>
    </w:p>
    <w:p w14:paraId="313221DC">
      <w:pPr>
        <w:pStyle w:val="3"/>
        <w:bidi w:val="0"/>
        <w:rPr>
          <w:rStyle w:val="140"/>
          <w:b/>
          <w:bCs/>
          <w:lang w:val="en-US" w:eastAsia="en-US"/>
        </w:rPr>
      </w:pPr>
      <w:r>
        <w:rPr>
          <w:rStyle w:val="140"/>
          <w:b/>
          <w:bCs/>
          <w:lang w:val="en-US" w:eastAsia="en-US"/>
        </w:rPr>
        <w:t>Working Principle:</w:t>
      </w:r>
    </w:p>
    <w:p w14:paraId="7096A10F">
      <w:pPr>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 xml:space="preserve"> The shaft of the DC motor rotates when connected to the battery. A small load attached to the shaft creates vibration, causing the robot to move.</w:t>
      </w:r>
    </w:p>
    <w:p w14:paraId="2B16D676">
      <w:pPr>
        <w:pStyle w:val="3"/>
        <w:bidi w:val="0"/>
        <w:rPr>
          <w:sz w:val="22"/>
          <w:szCs w:val="22"/>
        </w:rPr>
      </w:pPr>
      <w:r>
        <w:rPr>
          <w:rStyle w:val="140"/>
          <w:b/>
          <w:bCs/>
          <w:lang w:val="en-US" w:eastAsia="en-US"/>
        </w:rPr>
        <w:t>Objective / Outcome:</w:t>
      </w:r>
      <w:r>
        <w:rPr>
          <w:sz w:val="22"/>
          <w:szCs w:val="22"/>
        </w:rPr>
        <w:t xml:space="preserve"> </w:t>
      </w:r>
    </w:p>
    <w:p w14:paraId="08DFCBA0">
      <w:pPr>
        <w:rPr>
          <w:sz w:val="22"/>
          <w:szCs w:val="22"/>
        </w:rPr>
      </w:pPr>
      <w:r>
        <w:rPr>
          <w:rFonts w:ascii="Times New Roman" w:hAnsi="Times New Roman" w:eastAsia="Times New Roman" w:cs="Times New Roman"/>
          <w:sz w:val="24"/>
          <w:szCs w:val="24"/>
          <w:lang w:val="en-US" w:eastAsia="en-US" w:bidi="ar-SA"/>
        </w:rPr>
        <w:t>We learned how robots move using motors. Connecting a battery to a DC motor causes movement, which drives the robot.</w:t>
      </w:r>
    </w:p>
    <w:p w14:paraId="166CF6E5">
      <w:pPr>
        <w:pStyle w:val="3"/>
        <w:bidi w:val="0"/>
        <w:rPr>
          <w:sz w:val="22"/>
          <w:szCs w:val="22"/>
        </w:rPr>
      </w:pPr>
      <w:r>
        <w:rPr>
          <w:rStyle w:val="140"/>
          <w:b/>
          <w:bCs/>
          <w:lang w:val="en-US" w:eastAsia="en-US"/>
        </w:rPr>
        <w:t>Uses:</w:t>
      </w:r>
      <w:r>
        <w:rPr>
          <w:sz w:val="22"/>
          <w:szCs w:val="22"/>
        </w:rPr>
        <w:t xml:space="preserve"> </w:t>
      </w:r>
    </w:p>
    <w:p w14:paraId="37ED18E6">
      <w:pPr>
        <w:rPr>
          <w:sz w:val="22"/>
          <w:szCs w:val="22"/>
        </w:rPr>
      </w:pPr>
      <w:r>
        <w:rPr>
          <w:rFonts w:ascii="Times New Roman" w:hAnsi="Times New Roman" w:eastAsia="Times New Roman" w:cs="Times New Roman"/>
          <w:sz w:val="24"/>
          <w:szCs w:val="24"/>
          <w:lang w:val="en-US" w:eastAsia="en-US" w:bidi="ar-SA"/>
        </w:rPr>
        <w:t>This project introduces basic robotics concepts. The idea can be extended to build more complex robots.</w:t>
      </w:r>
    </w:p>
    <w:p w14:paraId="33499C5B">
      <w:pPr>
        <w:pStyle w:val="3"/>
        <w:bidi w:val="0"/>
        <w:rPr>
          <w:rStyle w:val="140"/>
          <w:b/>
          <w:bCs/>
          <w:lang w:val="en-US" w:eastAsia="en-US"/>
        </w:rPr>
      </w:pPr>
      <w:r>
        <w:rPr>
          <w:rStyle w:val="140"/>
          <w:b/>
          <w:bCs/>
          <w:lang w:val="en-US" w:eastAsia="en-US"/>
        </w:rPr>
        <w:t>Area of Improvement / Further Development:</w:t>
      </w:r>
    </w:p>
    <w:p w14:paraId="2BDB0FAC">
      <w:pPr>
        <w:rPr>
          <w:sz w:val="22"/>
          <w:szCs w:val="22"/>
        </w:rPr>
      </w:pPr>
      <w:r>
        <w:rPr>
          <w:rFonts w:ascii="Times New Roman" w:hAnsi="Times New Roman" w:eastAsia="Times New Roman" w:cs="Times New Roman"/>
          <w:sz w:val="24"/>
          <w:szCs w:val="24"/>
          <w:lang w:val="en-US" w:eastAsia="en-US" w:bidi="ar-SA"/>
        </w:rPr>
        <w:t>The concept can be used to develop more advanced robots in the future.</w:t>
      </w:r>
    </w:p>
    <w:p w14:paraId="6D799124">
      <w:pPr>
        <w:pStyle w:val="2"/>
        <w:bidi w:val="0"/>
      </w:pPr>
      <w:r>
        <w:t>Chapter 8: MIY (Make It Yourself) Motor/Generator</w:t>
      </w:r>
    </w:p>
    <w:p w14:paraId="676A4C72">
      <w:pPr>
        <w:pStyle w:val="3"/>
        <w:bidi w:val="0"/>
        <w:rPr>
          <w:sz w:val="22"/>
          <w:szCs w:val="22"/>
        </w:rPr>
      </w:pPr>
      <w:r>
        <w:rPr>
          <w:rStyle w:val="140"/>
          <w:b/>
          <w:bCs/>
          <w:lang w:val="en-US" w:eastAsia="en-US"/>
        </w:rPr>
        <w:t>Materials Required:</w:t>
      </w:r>
      <w:r>
        <w:rPr>
          <w:sz w:val="22"/>
          <w:szCs w:val="22"/>
        </w:rPr>
        <w:t xml:space="preserve"> </w:t>
      </w:r>
    </w:p>
    <w:p w14:paraId="0CD566D3">
      <w:pPr>
        <w:rPr>
          <w:sz w:val="22"/>
          <w:szCs w:val="22"/>
        </w:rPr>
      </w:pPr>
      <w:r>
        <w:rPr>
          <w:sz w:val="22"/>
          <w:szCs w:val="22"/>
        </w:rPr>
        <w:t>Insulated copper wire, Battery (9 volt), Magnet, switch, DC motor, LED</w:t>
      </w:r>
    </w:p>
    <w:p w14:paraId="5AAD4697">
      <w:pPr>
        <w:pStyle w:val="3"/>
        <w:bidi w:val="0"/>
        <w:rPr>
          <w:rStyle w:val="140"/>
          <w:b/>
          <w:bCs/>
          <w:lang w:val="en-US" w:eastAsia="en-US"/>
        </w:rPr>
      </w:pPr>
      <w:r>
        <w:rPr>
          <w:rStyle w:val="140"/>
          <w:b/>
          <w:bCs/>
          <w:lang w:val="en-US" w:eastAsia="en-US"/>
        </w:rPr>
        <w:t>Objective / Outcome:</w:t>
      </w:r>
    </w:p>
    <w:p w14:paraId="19425631">
      <w:pPr>
        <w:rPr>
          <w:sz w:val="22"/>
          <w:szCs w:val="22"/>
        </w:rPr>
      </w:pPr>
      <w:r>
        <w:rPr>
          <w:sz w:val="22"/>
          <w:szCs w:val="22"/>
        </w:rPr>
        <w:t>We learned how motors are made using permanent magnets and electromagnets. When current passes through a coil, it becomes an electromagnet. Magnetic interaction causes movement.</w:t>
      </w:r>
    </w:p>
    <w:p w14:paraId="29885813">
      <w:pPr>
        <w:pStyle w:val="3"/>
        <w:bidi w:val="0"/>
        <w:rPr>
          <w:sz w:val="22"/>
          <w:szCs w:val="22"/>
        </w:rPr>
      </w:pPr>
      <w:r>
        <w:rPr>
          <w:rStyle w:val="140"/>
          <w:b/>
          <w:bCs/>
          <w:lang w:val="en-US" w:eastAsia="en-US"/>
        </w:rPr>
        <w:t>Working Principle:</w:t>
      </w:r>
    </w:p>
    <w:p w14:paraId="461A9EAF">
      <w:pPr>
        <w:rPr>
          <w:sz w:val="22"/>
          <w:szCs w:val="22"/>
        </w:rPr>
      </w:pPr>
      <w:r>
        <w:rPr>
          <w:sz w:val="22"/>
          <w:szCs w:val="22"/>
        </w:rPr>
        <w:t>When the switch is turned on, current flows through the coil, turning it into a magnet. It interacts with the permanent magnet, causing the coil to move.</w:t>
      </w:r>
    </w:p>
    <w:p w14:paraId="08D8EF40">
      <w:pPr>
        <w:pStyle w:val="3"/>
        <w:bidi w:val="0"/>
        <w:rPr>
          <w:rStyle w:val="140"/>
          <w:b/>
          <w:bCs/>
          <w:lang w:val="en-US" w:eastAsia="en-US"/>
        </w:rPr>
      </w:pPr>
      <w:r>
        <w:rPr>
          <w:rStyle w:val="140"/>
          <w:b/>
          <w:bCs/>
          <w:lang w:val="en-US" w:eastAsia="en-US"/>
        </w:rPr>
        <w:t>Uses:</w:t>
      </w:r>
    </w:p>
    <w:p w14:paraId="67322A68">
      <w:pPr>
        <w:rPr>
          <w:sz w:val="22"/>
          <w:szCs w:val="22"/>
        </w:rPr>
      </w:pPr>
      <w:r>
        <w:rPr>
          <w:sz w:val="22"/>
          <w:szCs w:val="22"/>
        </w:rPr>
        <w:t xml:space="preserve"> We learned how motors and electromagnets work. This forms the basis of robotics.</w:t>
      </w:r>
    </w:p>
    <w:p w14:paraId="5DE31273">
      <w:pPr>
        <w:pStyle w:val="3"/>
        <w:bidi w:val="0"/>
        <w:rPr>
          <w:rStyle w:val="140"/>
          <w:b/>
          <w:bCs/>
          <w:lang w:val="en-US" w:eastAsia="en-US"/>
        </w:rPr>
      </w:pPr>
      <w:r>
        <w:rPr>
          <w:rStyle w:val="140"/>
          <w:b/>
          <w:bCs/>
          <w:lang w:val="en-US" w:eastAsia="en-US"/>
        </w:rPr>
        <w:t>Area of Improvement / Further Development:</w:t>
      </w:r>
    </w:p>
    <w:p w14:paraId="668E66B6">
      <w:pPr>
        <w:rPr>
          <w:sz w:val="22"/>
          <w:szCs w:val="22"/>
        </w:rPr>
      </w:pPr>
      <w:r>
        <w:rPr>
          <w:sz w:val="22"/>
          <w:szCs w:val="22"/>
        </w:rPr>
        <w:t xml:space="preserve"> The concept can be used to develop more complex motors in the future.</w:t>
      </w:r>
    </w:p>
    <w:p w14:paraId="3BC924D7">
      <w:pPr>
        <w:pStyle w:val="2"/>
        <w:bidi w:val="0"/>
      </w:pPr>
      <w:r>
        <w:t>Chapter 9: Buzzer Game</w:t>
      </w:r>
    </w:p>
    <w:p w14:paraId="1D9BDBE4">
      <w:pPr>
        <w:pStyle w:val="3"/>
        <w:bidi w:val="0"/>
        <w:rPr>
          <w:rStyle w:val="140"/>
          <w:b/>
          <w:bCs/>
          <w:lang w:val="en-US" w:eastAsia="en-US"/>
        </w:rPr>
      </w:pPr>
      <w:r>
        <w:rPr>
          <w:rStyle w:val="140"/>
          <w:b/>
          <w:bCs/>
          <w:lang w:val="en-US" w:eastAsia="en-US"/>
        </w:rPr>
        <w:t>Materials Required:</w:t>
      </w:r>
    </w:p>
    <w:p w14:paraId="1F3DA9F1">
      <w:pPr>
        <w:rPr>
          <w:sz w:val="22"/>
          <w:szCs w:val="22"/>
        </w:rPr>
      </w:pPr>
      <w:r>
        <w:rPr>
          <w:sz w:val="22"/>
          <w:szCs w:val="22"/>
        </w:rPr>
        <w:t>Iron rod, Battery (9 volt), LED, Buzzer, switch</w:t>
      </w:r>
    </w:p>
    <w:p w14:paraId="7C75E06D">
      <w:pPr>
        <w:pStyle w:val="3"/>
        <w:bidi w:val="0"/>
        <w:rPr>
          <w:rStyle w:val="140"/>
          <w:b/>
          <w:bCs/>
          <w:lang w:val="en-US" w:eastAsia="en-US"/>
        </w:rPr>
      </w:pPr>
      <w:r>
        <w:rPr>
          <w:rStyle w:val="140"/>
          <w:b/>
          <w:bCs/>
          <w:lang w:val="en-US" w:eastAsia="en-US"/>
        </w:rPr>
        <w:t>Objective / Outcome:</w:t>
      </w:r>
    </w:p>
    <w:p w14:paraId="0571BF70">
      <w:pPr>
        <w:rPr>
          <w:sz w:val="22"/>
          <w:szCs w:val="22"/>
        </w:rPr>
      </w:pPr>
      <w:r>
        <w:rPr>
          <w:sz w:val="22"/>
          <w:szCs w:val="22"/>
        </w:rPr>
        <w:t xml:space="preserve"> We applied the principle of electrical conduction to create a game. Touching the rod completes the circuit, activating the buzzer and LED.</w:t>
      </w:r>
    </w:p>
    <w:p w14:paraId="4BBB1975">
      <w:pPr>
        <w:pStyle w:val="3"/>
        <w:bidi w:val="0"/>
        <w:rPr>
          <w:rStyle w:val="140"/>
          <w:b/>
          <w:bCs/>
          <w:lang w:val="en-US" w:eastAsia="en-US"/>
        </w:rPr>
      </w:pPr>
      <w:r>
        <w:rPr>
          <w:rStyle w:val="140"/>
          <w:b/>
          <w:bCs/>
          <w:lang w:val="en-US" w:eastAsia="en-US"/>
        </w:rPr>
        <w:t>Working Principle:</w:t>
      </w:r>
    </w:p>
    <w:p w14:paraId="629F471C">
      <w:pPr>
        <w:rPr>
          <w:sz w:val="22"/>
          <w:szCs w:val="22"/>
        </w:rPr>
      </w:pPr>
      <w:r>
        <w:rPr>
          <w:sz w:val="22"/>
          <w:szCs w:val="22"/>
        </w:rPr>
        <w:t>The player moves an iron handle along the rod without touching it. If touched, the circuit completes, and the buzzer and LED activate, indicating failure.</w:t>
      </w:r>
    </w:p>
    <w:p w14:paraId="66AE9611">
      <w:pPr>
        <w:pStyle w:val="3"/>
        <w:bidi w:val="0"/>
        <w:rPr>
          <w:rStyle w:val="140"/>
          <w:b/>
          <w:bCs/>
          <w:lang w:val="en-US" w:eastAsia="en-US"/>
        </w:rPr>
      </w:pPr>
      <w:r>
        <w:rPr>
          <w:rStyle w:val="140"/>
          <w:b/>
          <w:bCs/>
          <w:lang w:val="en-US" w:eastAsia="en-US"/>
        </w:rPr>
        <w:t>Uses:</w:t>
      </w:r>
    </w:p>
    <w:p w14:paraId="16B58781">
      <w:pPr>
        <w:rPr>
          <w:sz w:val="22"/>
          <w:szCs w:val="22"/>
        </w:rPr>
      </w:pPr>
      <w:r>
        <w:rPr>
          <w:sz w:val="22"/>
          <w:szCs w:val="22"/>
        </w:rPr>
        <w:t>We explored how switching principles can be used in gaming. This idea can be extended to create more complex games.</w:t>
      </w:r>
    </w:p>
    <w:p w14:paraId="4EC7CADE">
      <w:pPr>
        <w:pStyle w:val="2"/>
        <w:bidi w:val="0"/>
      </w:pPr>
      <w:r>
        <w:t>Chapter 10: Wireless Power Supply</w:t>
      </w:r>
    </w:p>
    <w:p w14:paraId="04BBEA8D">
      <w:pPr>
        <w:pStyle w:val="3"/>
        <w:bidi w:val="0"/>
        <w:rPr>
          <w:rStyle w:val="140"/>
          <w:b/>
          <w:bCs/>
          <w:lang w:val="en-US" w:eastAsia="en-US"/>
        </w:rPr>
      </w:pPr>
      <w:r>
        <w:rPr>
          <w:rStyle w:val="140"/>
          <w:b/>
          <w:bCs/>
          <w:lang w:val="en-US" w:eastAsia="en-US"/>
        </w:rPr>
        <w:t>Materials Required:</w:t>
      </w:r>
    </w:p>
    <w:p w14:paraId="235A1860">
      <w:pPr>
        <w:rPr>
          <w:sz w:val="22"/>
          <w:szCs w:val="22"/>
        </w:rPr>
      </w:pPr>
      <w:r>
        <w:rPr>
          <w:sz w:val="22"/>
          <w:szCs w:val="22"/>
        </w:rPr>
        <w:t>Insulated copper wire, Transistors, LED, Resistors, Battery (9 Volt)</w:t>
      </w:r>
    </w:p>
    <w:p w14:paraId="5D7C08D8">
      <w:pPr>
        <w:pStyle w:val="3"/>
        <w:bidi w:val="0"/>
        <w:rPr>
          <w:rStyle w:val="140"/>
          <w:b/>
          <w:bCs/>
          <w:lang w:val="en-US" w:eastAsia="en-US"/>
        </w:rPr>
      </w:pPr>
      <w:r>
        <w:rPr>
          <w:rStyle w:val="140"/>
          <w:b/>
          <w:bCs/>
          <w:lang w:val="en-US" w:eastAsia="en-US"/>
        </w:rPr>
        <w:t>Objective / Outcome:</w:t>
      </w:r>
    </w:p>
    <w:p w14:paraId="0B066B03">
      <w:pPr>
        <w:rPr>
          <w:sz w:val="22"/>
          <w:szCs w:val="22"/>
        </w:rPr>
      </w:pPr>
      <w:r>
        <w:rPr>
          <w:sz w:val="22"/>
          <w:szCs w:val="22"/>
        </w:rPr>
        <w:t xml:space="preserve">We learned how to transmit electrical energy </w:t>
      </w:r>
      <w:r>
        <w:rPr>
          <w:rFonts w:hint="default"/>
          <w:sz w:val="22"/>
          <w:szCs w:val="22"/>
          <w:lang w:val="en-US"/>
        </w:rPr>
        <w:t xml:space="preserve">on </w:t>
      </w:r>
      <w:r>
        <w:rPr>
          <w:sz w:val="22"/>
          <w:szCs w:val="22"/>
        </w:rPr>
        <w:t>wireless over short distances.</w:t>
      </w:r>
    </w:p>
    <w:p w14:paraId="53D67B88">
      <w:pPr>
        <w:pStyle w:val="3"/>
        <w:bidi w:val="0"/>
        <w:rPr>
          <w:rStyle w:val="140"/>
          <w:b/>
          <w:bCs/>
          <w:lang w:val="en-US" w:eastAsia="en-US"/>
        </w:rPr>
      </w:pPr>
      <w:r>
        <w:rPr>
          <w:rStyle w:val="140"/>
          <w:b/>
          <w:bCs/>
          <w:lang w:val="en-US" w:eastAsia="en-US"/>
        </w:rPr>
        <w:t>Working Principle:</w:t>
      </w:r>
    </w:p>
    <w:p w14:paraId="00B6433F">
      <w:pPr>
        <w:rPr>
          <w:sz w:val="22"/>
          <w:szCs w:val="22"/>
        </w:rPr>
      </w:pPr>
      <w:r>
        <w:rPr>
          <w:sz w:val="22"/>
          <w:szCs w:val="22"/>
        </w:rPr>
        <w:t>The transistor amplifies current from the battery and feeds it to the primary coil. The secondary coil, when place</w:t>
      </w:r>
      <w:bookmarkStart w:id="0" w:name="_GoBack"/>
      <w:bookmarkEnd w:id="0"/>
      <w:r>
        <w:rPr>
          <w:sz w:val="22"/>
          <w:szCs w:val="22"/>
        </w:rPr>
        <w:t>d nearby, receives power and lights the LED.</w:t>
      </w:r>
    </w:p>
    <w:p w14:paraId="7C31C425">
      <w:pPr>
        <w:pStyle w:val="3"/>
        <w:bidi w:val="0"/>
        <w:rPr>
          <w:sz w:val="22"/>
          <w:szCs w:val="22"/>
        </w:rPr>
      </w:pPr>
      <w:r>
        <w:rPr>
          <w:rStyle w:val="140"/>
          <w:b/>
          <w:bCs/>
          <w:lang w:val="en-US" w:eastAsia="en-US"/>
        </w:rPr>
        <w:t>Uses:</w:t>
      </w:r>
    </w:p>
    <w:p w14:paraId="1D7AE951">
      <w:pPr>
        <w:rPr>
          <w:sz w:val="22"/>
          <w:szCs w:val="22"/>
        </w:rPr>
      </w:pPr>
      <w:r>
        <w:rPr>
          <w:sz w:val="22"/>
          <w:szCs w:val="22"/>
        </w:rPr>
        <w:t>Demonstrates wireless power transmission. Can be used in systems requiring wireless energy.</w:t>
      </w:r>
    </w:p>
    <w:p w14:paraId="421399EA">
      <w:pPr>
        <w:pStyle w:val="3"/>
        <w:bidi w:val="0"/>
        <w:rPr>
          <w:sz w:val="22"/>
          <w:szCs w:val="22"/>
        </w:rPr>
      </w:pPr>
      <w:r>
        <w:rPr>
          <w:rStyle w:val="140"/>
          <w:b/>
          <w:bCs/>
          <w:lang w:val="en-US" w:eastAsia="en-US"/>
        </w:rPr>
        <w:t>Area of Improvement / Further Development:</w:t>
      </w:r>
      <w:r>
        <w:rPr>
          <w:sz w:val="22"/>
          <w:szCs w:val="22"/>
        </w:rPr>
        <w:t xml:space="preserve"> </w:t>
      </w:r>
    </w:p>
    <w:p w14:paraId="44C2897C">
      <w:pPr>
        <w:rPr>
          <w:sz w:val="22"/>
          <w:szCs w:val="22"/>
        </w:rPr>
      </w:pPr>
      <w:r>
        <w:rPr>
          <w:rFonts w:hint="default"/>
          <w:sz w:val="22"/>
          <w:szCs w:val="22"/>
          <w:lang w:val="en-US"/>
        </w:rPr>
        <w:t>I</w:t>
      </w:r>
      <w:r>
        <w:rPr>
          <w:sz w:val="22"/>
          <w:szCs w:val="22"/>
        </w:rPr>
        <w:t>ncreasing coil turns and power supply may extend transmission distance.</w:t>
      </w: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8457252"/>
      <w:docPartObj>
        <w:docPartGallery w:val="autotext"/>
      </w:docPartObj>
    </w:sdtPr>
    <w:sdtContent>
      <w:p w14:paraId="169111AF">
        <w:pPr>
          <w:pStyle w:val="18"/>
          <w:jc w:val="center"/>
        </w:pPr>
        <w:r>
          <w:fldChar w:fldCharType="begin"/>
        </w:r>
        <w:r>
          <w:instrText xml:space="preserve"> PAGE   \* MERGEFORMAT </w:instrText>
        </w:r>
        <w:r>
          <w:fldChar w:fldCharType="separate"/>
        </w:r>
        <w:r>
          <w:t>2</w:t>
        </w:r>
        <w:r>
          <w:fldChar w:fldCharType="end"/>
        </w:r>
      </w:p>
    </w:sdtContent>
  </w:sdt>
  <w:p w14:paraId="79762FA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765A"/>
    <w:rsid w:val="00264938"/>
    <w:rsid w:val="0029639D"/>
    <w:rsid w:val="00326F90"/>
    <w:rsid w:val="005520D3"/>
    <w:rsid w:val="00583852"/>
    <w:rsid w:val="00AA1D8D"/>
    <w:rsid w:val="00B1479F"/>
    <w:rsid w:val="00B47730"/>
    <w:rsid w:val="00C16382"/>
    <w:rsid w:val="00CA080E"/>
    <w:rsid w:val="00CB0664"/>
    <w:rsid w:val="00CC1F3C"/>
    <w:rsid w:val="00E73DDF"/>
    <w:rsid w:val="00FC693F"/>
    <w:rsid w:val="0319188D"/>
    <w:rsid w:val="0573658E"/>
    <w:rsid w:val="0ECF0223"/>
    <w:rsid w:val="22550BDA"/>
    <w:rsid w:val="25D02118"/>
    <w:rsid w:val="2D49380F"/>
    <w:rsid w:val="31253A1B"/>
    <w:rsid w:val="388C0FDD"/>
    <w:rsid w:val="390172DF"/>
    <w:rsid w:val="507E179E"/>
    <w:rsid w:val="5CA738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pBdr>
        <w:top w:val="single" w:color="auto" w:sz="4" w:space="1"/>
        <w:left w:val="single" w:color="auto" w:sz="4" w:space="4"/>
        <w:bottom w:val="single" w:color="auto" w:sz="4" w:space="1"/>
        <w:right w:val="single" w:color="auto" w:sz="4" w:space="4"/>
      </w:pBdr>
      <w:spacing w:before="480" w:after="0"/>
      <w:outlineLvl w:val="0"/>
    </w:pPr>
    <w:rPr>
      <w:rFonts w:asciiTheme="majorAscii" w:hAnsiTheme="majorAsci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Ascii" w:hAnsiTheme="majorAsci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next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Ascii" w:hAnsiTheme="majorAsci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Ascii" w:hAnsiTheme="majorAsci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644</Words>
  <Characters>3677</Characters>
  <Lines>30</Lines>
  <Paragraphs>8</Paragraphs>
  <TotalTime>11</TotalTime>
  <ScaleCrop>false</ScaleCrop>
  <LinksUpToDate>false</LinksUpToDate>
  <CharactersWithSpaces>4313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nijan dangal</cp:lastModifiedBy>
  <dcterms:modified xsi:type="dcterms:W3CDTF">2026-01-20T18:59:12Z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260CCBF681BF471996B0FCD087728F2A_12</vt:lpwstr>
  </property>
</Properties>
</file>